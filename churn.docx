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szCs w:val="26"/>
        </w:rPr>
      </w:pPr>
      <w:r>
        <w:rPr>
          <w:rFonts w:cs="Times New Roman"/>
        </w:rPr>
        <w:drawing>
          <wp:anchor distT="0" distB="0" distL="114300" distR="114300" simplePos="0" relativeHeight="251659264" behindDoc="0" locked="0" layoutInCell="1" allowOverlap="1">
            <wp:simplePos x="0" y="0"/>
            <wp:positionH relativeFrom="column">
              <wp:posOffset>-259080</wp:posOffset>
            </wp:positionH>
            <wp:positionV relativeFrom="paragraph">
              <wp:posOffset>0</wp:posOffset>
            </wp:positionV>
            <wp:extent cx="2006600" cy="643255"/>
            <wp:effectExtent l="0" t="0" r="0" b="0"/>
            <wp:wrapSquare wrapText="bothSides"/>
            <wp:docPr id="44" name="Picture 44" descr="A blue and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blue and red text on a black background&#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6600" cy="643569"/>
                    </a:xfrm>
                    <a:prstGeom prst="rect">
                      <a:avLst/>
                    </a:prstGeom>
                  </pic:spPr>
                </pic:pic>
              </a:graphicData>
            </a:graphic>
          </wp:anchor>
        </w:drawing>
      </w:r>
      <w:r>
        <w:rPr>
          <w:rFonts w:cs="Times New Roman"/>
          <w:szCs w:val="26"/>
        </w:rPr>
        <w:t>BỘ GIÁO DỤC VÀ ĐÀO TẠO</w:t>
      </w:r>
    </w:p>
    <w:p>
      <w:pPr>
        <w:jc w:val="center"/>
        <w:rPr>
          <w:rFonts w:cs="Times New Roman"/>
          <w:b/>
          <w:szCs w:val="26"/>
        </w:rPr>
      </w:pPr>
      <w:r>
        <w:rPr>
          <w:rFonts w:cs="Times New Roman"/>
          <w:b/>
          <w:szCs w:val="26"/>
        </w:rPr>
        <w:t xml:space="preserve"> TRƯỜNG ĐẠI HỌC CÔNG NGHỆ TP. HCM</w:t>
      </w:r>
    </w:p>
    <w:p>
      <w:pPr>
        <w:rPr>
          <w:rFonts w:cs="Times New Roman"/>
          <w:b/>
          <w:szCs w:val="26"/>
        </w:rPr>
      </w:pPr>
    </w:p>
    <w:p>
      <w:pPr>
        <w:jc w:val="center"/>
        <w:rPr>
          <w:rFonts w:cs="Times New Roman"/>
          <w:b/>
          <w:sz w:val="32"/>
          <w:szCs w:val="32"/>
          <w:lang w:val="vi-VN"/>
        </w:rPr>
      </w:pPr>
      <w:r>
        <w:rPr>
          <w:rFonts w:cs="Times New Roman"/>
          <w:b/>
          <w:sz w:val="32"/>
          <w:szCs w:val="32"/>
        </w:rPr>
        <w:t>DỰ</w:t>
      </w:r>
      <w:r>
        <w:rPr>
          <w:rFonts w:cs="Times New Roman"/>
          <w:b/>
          <w:sz w:val="32"/>
          <w:szCs w:val="32"/>
          <w:lang w:val="vi-VN"/>
        </w:rPr>
        <w:t xml:space="preserve"> ÁN MÔN HỌC</w:t>
      </w:r>
    </w:p>
    <w:p>
      <w:pPr>
        <w:jc w:val="center"/>
        <w:rPr>
          <w:rFonts w:cs="Times New Roman"/>
          <w:b/>
          <w:sz w:val="32"/>
          <w:szCs w:val="32"/>
          <w:lang w:val="vi-VN"/>
        </w:rPr>
      </w:pPr>
    </w:p>
    <w:p>
      <w:pPr>
        <w:jc w:val="center"/>
        <w:rPr>
          <w:rFonts w:cs="Times New Roman"/>
          <w:b/>
          <w:sz w:val="32"/>
          <w:szCs w:val="32"/>
          <w:lang w:val="vi-VN"/>
        </w:rPr>
      </w:pPr>
    </w:p>
    <w:p>
      <w:pPr>
        <w:jc w:val="center"/>
        <w:rPr>
          <w:rFonts w:cs="Times New Roman"/>
          <w:b/>
          <w:sz w:val="32"/>
          <w:szCs w:val="32"/>
          <w:lang w:val="vi-VN"/>
        </w:rPr>
      </w:pPr>
    </w:p>
    <w:p>
      <w:pPr>
        <w:spacing w:line="278" w:lineRule="auto"/>
        <w:jc w:val="center"/>
        <w:rPr>
          <w:rFonts w:cs="Times New Roman"/>
          <w:b/>
          <w:sz w:val="30"/>
          <w:szCs w:val="30"/>
          <w:lang w:val="vi-VN"/>
        </w:rPr>
      </w:pPr>
      <w:r>
        <w:rPr>
          <w:rFonts w:cs="Times New Roman"/>
          <w:bCs/>
          <w:sz w:val="32"/>
          <w:szCs w:val="32"/>
        </w:rPr>
        <w:t>Tên Đề Tài:</w:t>
      </w:r>
      <w:r>
        <w:rPr>
          <w:rFonts w:cs="Times New Roman"/>
          <w:b/>
          <w:sz w:val="32"/>
          <w:szCs w:val="32"/>
        </w:rPr>
        <w:t xml:space="preserve"> </w:t>
      </w:r>
    </w:p>
    <w:p>
      <w:pPr>
        <w:jc w:val="center"/>
        <w:rPr>
          <w:rFonts w:cs="Times New Roman"/>
          <w:b/>
          <w:sz w:val="34"/>
          <w:szCs w:val="34"/>
          <w:lang w:val="vi-VN"/>
        </w:rPr>
      </w:pPr>
      <w:r>
        <w:rPr>
          <w:rFonts w:hint="default"/>
          <w:b/>
          <w:sz w:val="34"/>
          <w:szCs w:val="34"/>
        </w:rPr>
        <w:t>Phân tích dữ liệu khách hàng của ngân hàng để xác định các yếu tố ảnh hưởng đến việc rời bỏ dịch vụ</w:t>
      </w:r>
    </w:p>
    <w:p>
      <w:pPr>
        <w:jc w:val="center"/>
        <w:rPr>
          <w:rFonts w:cs="Times New Roman"/>
          <w:b/>
          <w:sz w:val="30"/>
          <w:szCs w:val="30"/>
          <w:lang w:val="vi-VN"/>
        </w:rPr>
      </w:pPr>
    </w:p>
    <w:p>
      <w:pPr>
        <w:ind w:firstLine="360"/>
        <w:rPr>
          <w:rFonts w:cs="Times New Roman"/>
          <w:bCs/>
          <w:szCs w:val="26"/>
          <w:lang w:val="vi-VN"/>
        </w:rPr>
      </w:pPr>
      <w:r>
        <w:rPr>
          <w:rFonts w:cs="Times New Roman"/>
          <w:bCs/>
          <w:szCs w:val="26"/>
        </w:rPr>
        <w:t>Lớp:</w:t>
      </w:r>
      <w:r>
        <w:rPr>
          <w:rFonts w:cs="Times New Roman"/>
          <w:bCs/>
          <w:szCs w:val="26"/>
          <w:lang w:val="vi-VN"/>
        </w:rPr>
        <w:t xml:space="preserve"> 23DKHA1</w:t>
      </w:r>
    </w:p>
    <w:p>
      <w:pPr>
        <w:ind w:firstLine="360"/>
        <w:rPr>
          <w:rFonts w:cs="Times New Roman"/>
          <w:bCs/>
          <w:szCs w:val="26"/>
        </w:rPr>
      </w:pPr>
      <w:r>
        <w:rPr>
          <w:rFonts w:cs="Times New Roman"/>
          <w:bCs/>
          <w:szCs w:val="26"/>
        </w:rPr>
        <w:t xml:space="preserve">Họ và Tên Thành Viên : </w:t>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MSSV:</w:t>
      </w:r>
    </w:p>
    <w:p>
      <w:pPr>
        <w:pStyle w:val="155"/>
        <w:numPr>
          <w:ilvl w:val="0"/>
          <w:numId w:val="7"/>
        </w:numPr>
        <w:spacing w:after="160" w:line="278" w:lineRule="auto"/>
        <w:rPr>
          <w:rFonts w:cs="Times New Roman"/>
          <w:bCs/>
          <w:szCs w:val="26"/>
        </w:rPr>
      </w:pPr>
      <w:r>
        <w:rPr>
          <w:rFonts w:hint="default" w:cs="Times New Roman"/>
          <w:bCs/>
          <w:szCs w:val="26"/>
          <w:lang w:val="vi-VN"/>
        </w:rPr>
        <w:t>Nguyễn Thanh Bình</w:t>
      </w:r>
      <w:r>
        <w:rPr>
          <w:rFonts w:cs="Times New Roman"/>
          <w:bCs/>
          <w:szCs w:val="26"/>
        </w:rPr>
        <w:tab/>
      </w:r>
      <w:r>
        <w:rPr>
          <w:rFonts w:cs="Times New Roman"/>
          <w:bCs/>
          <w:szCs w:val="26"/>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hint="default" w:cs="Times New Roman"/>
          <w:bCs/>
          <w:szCs w:val="26"/>
          <w:lang w:val="vi-VN"/>
        </w:rPr>
        <w:t>2386400006</w:t>
      </w:r>
    </w:p>
    <w:p>
      <w:pPr>
        <w:pStyle w:val="155"/>
        <w:numPr>
          <w:ilvl w:val="0"/>
          <w:numId w:val="7"/>
        </w:numPr>
        <w:spacing w:after="160" w:line="278" w:lineRule="auto"/>
        <w:rPr>
          <w:rFonts w:cs="Times New Roman"/>
          <w:bCs/>
          <w:szCs w:val="26"/>
        </w:rPr>
      </w:pPr>
      <w:r>
        <w:rPr>
          <w:rFonts w:hint="default" w:cs="Times New Roman"/>
          <w:bCs/>
          <w:szCs w:val="26"/>
          <w:lang w:val="vi-VN"/>
        </w:rPr>
        <w:t>Trần Đại Lộc</w:t>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hint="default" w:cs="Times New Roman"/>
          <w:bCs/>
          <w:szCs w:val="26"/>
          <w:lang w:val="vi-VN"/>
        </w:rPr>
        <w:t xml:space="preserve">             </w:t>
      </w:r>
      <w:r>
        <w:rPr>
          <w:rFonts w:cs="Times New Roman"/>
          <w:bCs/>
          <w:szCs w:val="26"/>
          <w:lang w:val="vi-VN"/>
        </w:rPr>
        <w:tab/>
      </w:r>
      <w:r>
        <w:rPr>
          <w:rFonts w:cs="Times New Roman"/>
          <w:bCs/>
          <w:szCs w:val="26"/>
        </w:rPr>
        <w:t>2386400</w:t>
      </w:r>
      <w:r>
        <w:rPr>
          <w:rFonts w:hint="default" w:cs="Times New Roman"/>
          <w:bCs/>
          <w:szCs w:val="26"/>
          <w:lang w:val="vi-VN"/>
        </w:rPr>
        <w:t>033</w:t>
      </w:r>
    </w:p>
    <w:p>
      <w:pPr>
        <w:pStyle w:val="155"/>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p>
    <w:p>
      <w:pPr>
        <w:pStyle w:val="155"/>
        <w:rPr>
          <w:rFonts w:cs="Times New Roman"/>
          <w:bCs/>
          <w:szCs w:val="26"/>
          <w:lang w:val="vi-VN"/>
        </w:rPr>
      </w:pPr>
    </w:p>
    <w:p>
      <w:pPr>
        <w:pStyle w:val="155"/>
        <w:rPr>
          <w:rFonts w:cs="Times New Roman"/>
          <w:bCs/>
          <w:szCs w:val="26"/>
          <w:lang w:val="vi-VN"/>
        </w:rPr>
      </w:pPr>
    </w:p>
    <w:p>
      <w:pPr>
        <w:pStyle w:val="155"/>
        <w:rPr>
          <w:rFonts w:cs="Times New Roman"/>
          <w:bCs/>
          <w:szCs w:val="26"/>
          <w:lang w:val="vi-VN"/>
        </w:rPr>
      </w:pPr>
    </w:p>
    <w:p>
      <w:pPr>
        <w:pStyle w:val="155"/>
        <w:rPr>
          <w:rFonts w:cs="Times New Roman"/>
          <w:bCs/>
          <w:szCs w:val="26"/>
          <w:lang w:val="vi-VN"/>
        </w:rPr>
      </w:pPr>
    </w:p>
    <w:p>
      <w:pPr>
        <w:rPr>
          <w:rFonts w:cs="Times New Roman"/>
          <w:bCs/>
          <w:szCs w:val="26"/>
          <w:lang w:val="vi-VN"/>
          <w14:textOutline w14:w="9525" w14:cap="rnd" w14:cmpd="sng" w14:algn="ctr">
            <w14:solidFill>
              <w14:srgbClr w14:val="000000"/>
            </w14:solidFill>
            <w14:prstDash w14:val="solid"/>
            <w14:bevel/>
          </w14:textOutline>
        </w:rPr>
      </w:pPr>
    </w:p>
    <w:p>
      <w:pPr>
        <w:pStyle w:val="155"/>
        <w:rPr>
          <w:rFonts w:cs="Times New Roman"/>
          <w:bCs/>
          <w:szCs w:val="26"/>
          <w:lang w:val="vi-VN"/>
        </w:rPr>
      </w:pPr>
    </w:p>
    <w:p>
      <w:pPr>
        <w:jc w:val="center"/>
        <w:rPr>
          <w:rFonts w:cs="Times New Roman"/>
        </w:rPr>
      </w:pPr>
      <w:r>
        <w:rPr>
          <w:rFonts w:cs="Times New Roman"/>
        </w:rPr>
        <w:t>TP.Hồ Chí Minh,</w:t>
      </w:r>
      <w:r>
        <w:rPr>
          <w:rFonts w:cs="Times New Roman"/>
          <w:lang w:val="vi-VN"/>
        </w:rPr>
        <w:t xml:space="preserve"> </w:t>
      </w:r>
      <w:r>
        <w:rPr>
          <w:rFonts w:cs="Times New Roman"/>
        </w:rPr>
        <w:t>ngày……tháng…..năm…..</w:t>
      </w:r>
      <w:r>
        <w:rPr>
          <w:rFonts w:cs="Times New Roman"/>
        </w:rPr>
        <w:br w:type="page"/>
      </w:r>
    </w:p>
    <w:p>
      <w:pPr>
        <w:pStyle w:val="2"/>
        <w:spacing w:line="360" w:lineRule="auto"/>
        <w:jc w:val="center"/>
        <w:rPr>
          <w:rFonts w:ascii="Times New Roman" w:hAnsi="Times New Roman" w:cs="Times New Roman"/>
          <w:color w:val="auto"/>
          <w:sz w:val="36"/>
          <w:szCs w:val="36"/>
          <w:lang w:val="vi-VN"/>
        </w:rPr>
        <w:sectPr>
          <w:pgSz w:w="12240" w:h="15840"/>
          <w:pgMar w:top="1984" w:right="1134" w:bottom="1701" w:left="1984"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p>
    <w:sdt>
      <w:sdtPr>
        <w:rPr>
          <w:rFonts w:ascii="Times New Roman" w:hAnsi="Times New Roman" w:cs="Times New Roman"/>
          <w:color w:val="auto"/>
          <w:lang w:val="vi-VN"/>
        </w:rPr>
        <w:id w:val="1903251851"/>
        <w:docPartObj>
          <w:docPartGallery w:val="Table of Contents"/>
          <w:docPartUnique/>
        </w:docPartObj>
      </w:sdtPr>
      <w:sdtEndPr>
        <w:rPr>
          <w:rFonts w:ascii="Times New Roman" w:hAnsi="Times New Roman" w:eastAsia="Times New Roman" w:cs="Times New Roman"/>
          <w:color w:val="auto"/>
          <w:sz w:val="26"/>
          <w:szCs w:val="22"/>
          <w:lang w:val="vi-VN"/>
        </w:rPr>
      </w:sdtEndPr>
      <w:sdtContent>
        <w:p>
          <w:pPr>
            <w:pStyle w:val="175"/>
            <w:spacing w:line="360" w:lineRule="auto"/>
            <w:rPr>
              <w:rFonts w:ascii="Times New Roman" w:hAnsi="Times New Roman" w:cs="Times New Roman"/>
              <w:b w:val="0"/>
              <w:bCs w:val="0"/>
              <w:color w:val="auto"/>
              <w:sz w:val="26"/>
              <w:szCs w:val="26"/>
            </w:rPr>
          </w:pPr>
        </w:p>
        <w:p>
          <w:pPr>
            <w:pStyle w:val="40"/>
            <w:spacing w:line="360" w:lineRule="auto"/>
            <w:rPr>
              <w:rFonts w:eastAsiaTheme="minorEastAsia"/>
              <w:b w:val="0"/>
              <w:bCs w:val="0"/>
              <w:kern w:val="2"/>
              <w:sz w:val="26"/>
              <w:szCs w:val="26"/>
              <w14:ligatures w14:val="standardContextual"/>
            </w:rPr>
          </w:pPr>
          <w:r>
            <w:rPr>
              <w:b w:val="0"/>
              <w:bCs w:val="0"/>
              <w:sz w:val="26"/>
              <w:szCs w:val="26"/>
            </w:rPr>
            <w:fldChar w:fldCharType="begin"/>
          </w:r>
          <w:r>
            <w:rPr>
              <w:b w:val="0"/>
              <w:bCs w:val="0"/>
              <w:sz w:val="26"/>
              <w:szCs w:val="26"/>
            </w:rPr>
            <w:instrText xml:space="preserve"> TOC \o "1-3" \h \z \u </w:instrText>
          </w:r>
          <w:r>
            <w:rPr>
              <w:b w:val="0"/>
              <w:bCs w:val="0"/>
              <w:sz w:val="26"/>
              <w:szCs w:val="26"/>
            </w:rPr>
            <w:fldChar w:fldCharType="separate"/>
          </w:r>
          <w:r>
            <w:fldChar w:fldCharType="begin"/>
          </w:r>
          <w:r>
            <w:instrText xml:space="preserve"> HYPERLINK \l "_Toc211693405" </w:instrText>
          </w:r>
          <w:r>
            <w:fldChar w:fldCharType="separate"/>
          </w:r>
          <w:r>
            <w:rPr>
              <w:rStyle w:val="21"/>
              <w:rFonts w:eastAsiaTheme="majorEastAsia"/>
              <w:b w:val="0"/>
              <w:bCs w:val="0"/>
              <w:color w:val="auto"/>
              <w:sz w:val="26"/>
              <w:szCs w:val="26"/>
            </w:rPr>
            <w:t>LỜI NÓI ĐẦU</w:t>
          </w:r>
          <w:r>
            <w:rPr>
              <w:b w:val="0"/>
              <w:bCs w:val="0"/>
              <w:sz w:val="26"/>
              <w:szCs w:val="26"/>
            </w:rPr>
            <w:tab/>
          </w:r>
          <w:r>
            <w:rPr>
              <w:b w:val="0"/>
              <w:bCs w:val="0"/>
              <w:sz w:val="26"/>
              <w:szCs w:val="26"/>
            </w:rPr>
            <w:fldChar w:fldCharType="begin"/>
          </w:r>
          <w:r>
            <w:rPr>
              <w:b w:val="0"/>
              <w:bCs w:val="0"/>
              <w:sz w:val="26"/>
              <w:szCs w:val="26"/>
            </w:rPr>
            <w:instrText xml:space="preserve"> PAGEREF _Toc211693405 \h </w:instrText>
          </w:r>
          <w:r>
            <w:rPr>
              <w:b w:val="0"/>
              <w:bCs w:val="0"/>
              <w:sz w:val="26"/>
              <w:szCs w:val="26"/>
            </w:rPr>
            <w:fldChar w:fldCharType="separate"/>
          </w:r>
          <w:r>
            <w:rPr>
              <w:b w:val="0"/>
              <w:bCs w:val="0"/>
              <w:sz w:val="26"/>
              <w:szCs w:val="26"/>
            </w:rPr>
            <w:t>3</w:t>
          </w:r>
          <w:r>
            <w:rPr>
              <w:b w:val="0"/>
              <w:bCs w:val="0"/>
              <w:sz w:val="26"/>
              <w:szCs w:val="26"/>
            </w:rPr>
            <w:fldChar w:fldCharType="end"/>
          </w:r>
          <w:r>
            <w:rPr>
              <w:b w:val="0"/>
              <w:bCs w:val="0"/>
              <w:sz w:val="26"/>
              <w:szCs w:val="26"/>
            </w:rPr>
            <w:fldChar w:fldCharType="end"/>
          </w:r>
        </w:p>
        <w:p>
          <w:pPr>
            <w:pStyle w:val="40"/>
            <w:spacing w:line="360" w:lineRule="auto"/>
            <w:rPr>
              <w:rFonts w:eastAsiaTheme="minorEastAsia"/>
              <w:b w:val="0"/>
              <w:bCs w:val="0"/>
              <w:kern w:val="2"/>
              <w:sz w:val="26"/>
              <w:szCs w:val="26"/>
              <w14:ligatures w14:val="standardContextual"/>
            </w:rPr>
          </w:pPr>
          <w:r>
            <w:fldChar w:fldCharType="begin"/>
          </w:r>
          <w:r>
            <w:instrText xml:space="preserve"> HYPERLINK \l "_Toc211693406" </w:instrText>
          </w:r>
          <w:r>
            <w:fldChar w:fldCharType="separate"/>
          </w:r>
          <w:r>
            <w:rPr>
              <w:rStyle w:val="21"/>
              <w:rFonts w:eastAsiaTheme="majorEastAsia"/>
              <w:b w:val="0"/>
              <w:bCs w:val="0"/>
              <w:color w:val="auto"/>
              <w:sz w:val="26"/>
              <w:szCs w:val="26"/>
            </w:rPr>
            <w:t>CHƯƠNG 1. TỔNG QUAN</w:t>
          </w:r>
          <w:r>
            <w:rPr>
              <w:b w:val="0"/>
              <w:bCs w:val="0"/>
              <w:sz w:val="26"/>
              <w:szCs w:val="26"/>
            </w:rPr>
            <w:tab/>
          </w:r>
          <w:r>
            <w:rPr>
              <w:b w:val="0"/>
              <w:bCs w:val="0"/>
              <w:sz w:val="26"/>
              <w:szCs w:val="26"/>
            </w:rPr>
            <w:fldChar w:fldCharType="begin"/>
          </w:r>
          <w:r>
            <w:rPr>
              <w:b w:val="0"/>
              <w:bCs w:val="0"/>
              <w:sz w:val="26"/>
              <w:szCs w:val="26"/>
            </w:rPr>
            <w:instrText xml:space="preserve"> PAGEREF _Toc211693406 \h </w:instrText>
          </w:r>
          <w:r>
            <w:rPr>
              <w:b w:val="0"/>
              <w:bCs w:val="0"/>
              <w:sz w:val="26"/>
              <w:szCs w:val="26"/>
            </w:rPr>
            <w:fldChar w:fldCharType="separate"/>
          </w:r>
          <w:r>
            <w:rPr>
              <w:b w:val="0"/>
              <w:bCs w:val="0"/>
              <w:sz w:val="26"/>
              <w:szCs w:val="26"/>
            </w:rPr>
            <w:t>4</w:t>
          </w:r>
          <w:r>
            <w:rPr>
              <w:b w:val="0"/>
              <w:bCs w:val="0"/>
              <w:sz w:val="26"/>
              <w:szCs w:val="26"/>
            </w:rPr>
            <w:fldChar w:fldCharType="end"/>
          </w:r>
          <w:r>
            <w:rPr>
              <w:b w:val="0"/>
              <w:bCs w:val="0"/>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"_Toc211693407" </w:instrText>
          </w:r>
          <w:r>
            <w:fldChar w:fldCharType="separate"/>
          </w:r>
          <w:r>
            <w:rPr>
              <w:rStyle w:val="21"/>
              <w:rFonts w:cs="Times New Roman" w:eastAsiaTheme="majorEastAsia"/>
              <w:color w:val="auto"/>
              <w:szCs w:val="26"/>
            </w:rPr>
            <w:t>1.1. Giới thiệu đề tài</w:t>
          </w:r>
          <w:r>
            <w:rPr>
              <w:rFonts w:cs="Times New Roman"/>
              <w:szCs w:val="26"/>
            </w:rPr>
            <w:tab/>
          </w:r>
          <w:r>
            <w:rPr>
              <w:rFonts w:cs="Times New Roman"/>
              <w:szCs w:val="26"/>
            </w:rPr>
            <w:fldChar w:fldCharType="begin"/>
          </w:r>
          <w:r>
            <w:rPr>
              <w:rFonts w:cs="Times New Roman"/>
              <w:szCs w:val="26"/>
            </w:rPr>
            <w:instrText xml:space="preserve"> PAGEREF _Toc211693407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"_Toc211693409" </w:instrText>
          </w:r>
          <w:r>
            <w:fldChar w:fldCharType="separate"/>
          </w:r>
          <w:r>
            <w:rPr>
              <w:rStyle w:val="21"/>
              <w:rFonts w:cs="Times New Roman" w:eastAsiaTheme="majorEastAsia"/>
              <w:color w:val="auto"/>
              <w:szCs w:val="26"/>
            </w:rPr>
            <w:t>1.2. Lý do chọn đề tài</w:t>
          </w:r>
          <w:r>
            <w:rPr>
              <w:rFonts w:cs="Times New Roman"/>
              <w:szCs w:val="26"/>
            </w:rPr>
            <w:tab/>
          </w:r>
          <w:r>
            <w:rPr>
              <w:rFonts w:cs="Times New Roman"/>
              <w:szCs w:val="26"/>
            </w:rPr>
            <w:fldChar w:fldCharType="begin"/>
          </w:r>
          <w:r>
            <w:rPr>
              <w:rFonts w:cs="Times New Roman"/>
              <w:szCs w:val="26"/>
            </w:rPr>
            <w:instrText xml:space="preserve"> PAGEREF _Toc211693409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"_Toc211693412" </w:instrText>
          </w:r>
          <w:r>
            <w:fldChar w:fldCharType="separate"/>
          </w:r>
          <w:r>
            <w:rPr>
              <w:rStyle w:val="21"/>
              <w:rFonts w:cs="Times New Roman" w:eastAsiaTheme="majorEastAsia"/>
              <w:color w:val="auto"/>
              <w:szCs w:val="26"/>
            </w:rPr>
            <w:t>1.3. Mục tiêu, phạm vi và phương pháp</w:t>
          </w:r>
          <w:r>
            <w:rPr>
              <w:rFonts w:cs="Times New Roman"/>
              <w:szCs w:val="26"/>
            </w:rPr>
            <w:tab/>
          </w:r>
          <w:r>
            <w:rPr>
              <w:rFonts w:cs="Times New Roman"/>
              <w:szCs w:val="26"/>
            </w:rPr>
            <w:fldChar w:fldCharType="begin"/>
          </w:r>
          <w:r>
            <w:rPr>
              <w:rFonts w:cs="Times New Roman"/>
              <w:szCs w:val="26"/>
            </w:rPr>
            <w:instrText xml:space="preserve"> PAGEREF _Toc211693412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"_Toc211693413" </w:instrText>
          </w:r>
          <w:r>
            <w:fldChar w:fldCharType="separate"/>
          </w:r>
          <w:r>
            <w:rPr>
              <w:rStyle w:val="21"/>
              <w:rFonts w:cs="Times New Roman" w:eastAsiaTheme="majorEastAsia"/>
              <w:color w:val="auto"/>
              <w:szCs w:val="26"/>
            </w:rPr>
            <w:t>1.4. Tình hình nghiên cứu liên quan</w:t>
          </w:r>
          <w:r>
            <w:rPr>
              <w:rFonts w:cs="Times New Roman"/>
              <w:szCs w:val="26"/>
            </w:rPr>
            <w:tab/>
          </w:r>
          <w:r>
            <w:rPr>
              <w:rFonts w:cs="Times New Roman"/>
              <w:szCs w:val="26"/>
            </w:rPr>
            <w:fldChar w:fldCharType="begin"/>
          </w:r>
          <w:r>
            <w:rPr>
              <w:rFonts w:cs="Times New Roman"/>
              <w:szCs w:val="26"/>
            </w:rPr>
            <w:instrText xml:space="preserve"> PAGEREF _Toc211693413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pPr>
            <w:pStyle w:val="40"/>
            <w:spacing w:line="360" w:lineRule="auto"/>
            <w:rPr>
              <w:rFonts w:eastAsiaTheme="minorEastAsia"/>
              <w:b w:val="0"/>
              <w:bCs w:val="0"/>
              <w:kern w:val="2"/>
              <w:sz w:val="26"/>
              <w:szCs w:val="26"/>
              <w14:ligatures w14:val="standardContextual"/>
            </w:rPr>
          </w:pPr>
          <w:r>
            <w:fldChar w:fldCharType="begin"/>
          </w:r>
          <w:r>
            <w:instrText xml:space="preserve"> HYPERLINK \l "_Toc211693416" </w:instrText>
          </w:r>
          <w:r>
            <w:fldChar w:fldCharType="separate"/>
          </w:r>
          <w:r>
            <w:rPr>
              <w:rStyle w:val="21"/>
              <w:rFonts w:eastAsiaTheme="majorEastAsia"/>
              <w:b w:val="0"/>
              <w:bCs w:val="0"/>
              <w:color w:val="auto"/>
              <w:sz w:val="26"/>
              <w:szCs w:val="26"/>
            </w:rPr>
            <w:t>CHƯƠNG 2. PHÂN TÍCH DỮ LIỆU</w:t>
          </w:r>
          <w:r>
            <w:rPr>
              <w:b w:val="0"/>
              <w:bCs w:val="0"/>
              <w:sz w:val="26"/>
              <w:szCs w:val="26"/>
            </w:rPr>
            <w:tab/>
          </w:r>
          <w:r>
            <w:rPr>
              <w:b w:val="0"/>
              <w:bCs w:val="0"/>
              <w:sz w:val="26"/>
              <w:szCs w:val="26"/>
            </w:rPr>
            <w:fldChar w:fldCharType="begin"/>
          </w:r>
          <w:r>
            <w:rPr>
              <w:b w:val="0"/>
              <w:bCs w:val="0"/>
              <w:sz w:val="26"/>
              <w:szCs w:val="26"/>
            </w:rPr>
            <w:instrText xml:space="preserve"> PAGEREF _Toc211693416 \h </w:instrText>
          </w:r>
          <w:r>
            <w:rPr>
              <w:b w:val="0"/>
              <w:bCs w:val="0"/>
              <w:sz w:val="26"/>
              <w:szCs w:val="26"/>
            </w:rPr>
            <w:fldChar w:fldCharType="separate"/>
          </w:r>
          <w:r>
            <w:rPr>
              <w:b w:val="0"/>
              <w:bCs w:val="0"/>
              <w:sz w:val="26"/>
              <w:szCs w:val="26"/>
            </w:rPr>
            <w:t>6</w:t>
          </w:r>
          <w:r>
            <w:rPr>
              <w:b w:val="0"/>
              <w:bCs w:val="0"/>
              <w:sz w:val="26"/>
              <w:szCs w:val="26"/>
            </w:rPr>
            <w:fldChar w:fldCharType="end"/>
          </w:r>
          <w:r>
            <w:rPr>
              <w:b w:val="0"/>
              <w:bCs w:val="0"/>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"_Toc211693417" </w:instrText>
          </w:r>
          <w:r>
            <w:fldChar w:fldCharType="separate"/>
          </w:r>
          <w:r>
            <w:rPr>
              <w:rStyle w:val="21"/>
              <w:rFonts w:cs="Times New Roman" w:eastAsiaTheme="majorEastAsia"/>
              <w:color w:val="auto"/>
              <w:szCs w:val="26"/>
            </w:rPr>
            <w:t>2.1 Giới thiệu</w:t>
          </w:r>
          <w:r>
            <w:rPr>
              <w:rFonts w:cs="Times New Roman"/>
              <w:szCs w:val="26"/>
            </w:rPr>
            <w:tab/>
          </w:r>
          <w:r>
            <w:rPr>
              <w:rFonts w:cs="Times New Roman"/>
              <w:szCs w:val="26"/>
            </w:rPr>
            <w:fldChar w:fldCharType="begin"/>
          </w:r>
          <w:r>
            <w:rPr>
              <w:rFonts w:cs="Times New Roman"/>
              <w:szCs w:val="26"/>
            </w:rPr>
            <w:instrText xml:space="preserve"> PAGEREF _Toc211693417 \h </w:instrText>
          </w:r>
          <w:r>
            <w:rPr>
              <w:rFonts w:cs="Times New Roman"/>
              <w:szCs w:val="26"/>
            </w:rPr>
            <w:fldChar w:fldCharType="separate"/>
          </w:r>
          <w:r>
            <w:rPr>
              <w:rFonts w:cs="Times New Roman"/>
              <w:szCs w:val="26"/>
            </w:rPr>
            <w:t>6</w:t>
          </w:r>
          <w:r>
            <w:rPr>
              <w:rFonts w:cs="Times New Roman"/>
              <w:szCs w:val="26"/>
            </w:rPr>
            <w:fldChar w:fldCharType="end"/>
          </w:r>
          <w:r>
            <w:rPr>
              <w:rFonts w:cs="Times New Roman"/>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"_Toc211693418" </w:instrText>
          </w:r>
          <w:r>
            <w:fldChar w:fldCharType="separate"/>
          </w:r>
          <w:r>
            <w:rPr>
              <w:rStyle w:val="21"/>
              <w:rFonts w:cs="Times New Roman" w:eastAsiaTheme="majorEastAsia"/>
              <w:color w:val="auto"/>
              <w:szCs w:val="26"/>
            </w:rPr>
            <w:t>2.2 Khám phá dữ liệu</w:t>
          </w:r>
          <w:r>
            <w:rPr>
              <w:rFonts w:cs="Times New Roman"/>
              <w:szCs w:val="26"/>
            </w:rPr>
            <w:tab/>
          </w:r>
          <w:r>
            <w:rPr>
              <w:rFonts w:cs="Times New Roman"/>
              <w:szCs w:val="26"/>
            </w:rPr>
            <w:fldChar w:fldCharType="begin"/>
          </w:r>
          <w:r>
            <w:rPr>
              <w:rFonts w:cs="Times New Roman"/>
              <w:szCs w:val="26"/>
            </w:rPr>
            <w:instrText xml:space="preserve"> PAGEREF _Toc211693418 \h </w:instrText>
          </w:r>
          <w:r>
            <w:rPr>
              <w:rFonts w:cs="Times New Roman"/>
              <w:szCs w:val="26"/>
            </w:rPr>
            <w:fldChar w:fldCharType="separate"/>
          </w:r>
          <w:r>
            <w:rPr>
              <w:rFonts w:cs="Times New Roman"/>
              <w:szCs w:val="26"/>
            </w:rPr>
            <w:t>6</w:t>
          </w:r>
          <w:r>
            <w:rPr>
              <w:rFonts w:cs="Times New Roman"/>
              <w:szCs w:val="26"/>
            </w:rPr>
            <w:fldChar w:fldCharType="end"/>
          </w:r>
          <w:r>
            <w:rPr>
              <w:rFonts w:cs="Times New Roman"/>
              <w:szCs w:val="26"/>
            </w:rPr>
            <w:fldChar w:fldCharType="end"/>
          </w:r>
        </w:p>
        <w:p>
          <w:pPr>
            <w:pStyle w:val="40"/>
            <w:spacing w:line="360" w:lineRule="auto"/>
            <w:rPr>
              <w:rFonts w:eastAsiaTheme="minorEastAsia"/>
              <w:b w:val="0"/>
              <w:bCs w:val="0"/>
              <w:kern w:val="2"/>
              <w:sz w:val="26"/>
              <w:szCs w:val="26"/>
              <w14:ligatures w14:val="standardContextual"/>
            </w:rPr>
          </w:pPr>
          <w:r>
            <w:fldChar w:fldCharType="begin"/>
          </w:r>
          <w:r>
            <w:instrText xml:space="preserve"> HYPERLINK \l "_Toc211693429" </w:instrText>
          </w:r>
          <w:r>
            <w:fldChar w:fldCharType="separate"/>
          </w:r>
          <w:r>
            <w:rPr>
              <w:rStyle w:val="21"/>
              <w:rFonts w:eastAsiaTheme="majorEastAsia"/>
              <w:b w:val="0"/>
              <w:bCs w:val="0"/>
              <w:color w:val="auto"/>
              <w:sz w:val="26"/>
              <w:szCs w:val="26"/>
            </w:rPr>
            <w:t>CHƯƠNG 3</w:t>
          </w:r>
          <w:r>
            <w:rPr>
              <w:rStyle w:val="21"/>
              <w:rFonts w:eastAsiaTheme="majorEastAsia"/>
              <w:b w:val="0"/>
              <w:bCs w:val="0"/>
              <w:color w:val="auto"/>
              <w:sz w:val="26"/>
              <w:szCs w:val="26"/>
              <w:lang w:val="vi-VN"/>
            </w:rPr>
            <w:t>. KẾT QUẢ THỰC NGHIỆM</w:t>
          </w:r>
          <w:r>
            <w:rPr>
              <w:b w:val="0"/>
              <w:bCs w:val="0"/>
              <w:sz w:val="26"/>
              <w:szCs w:val="26"/>
            </w:rPr>
            <w:tab/>
          </w:r>
          <w:r>
            <w:rPr>
              <w:b w:val="0"/>
              <w:bCs w:val="0"/>
              <w:sz w:val="26"/>
              <w:szCs w:val="26"/>
            </w:rPr>
            <w:fldChar w:fldCharType="begin"/>
          </w:r>
          <w:r>
            <w:rPr>
              <w:b w:val="0"/>
              <w:bCs w:val="0"/>
              <w:sz w:val="26"/>
              <w:szCs w:val="26"/>
            </w:rPr>
            <w:instrText xml:space="preserve"> PAGEREF _Toc211693429 \h </w:instrText>
          </w:r>
          <w:r>
            <w:rPr>
              <w:b w:val="0"/>
              <w:bCs w:val="0"/>
              <w:sz w:val="26"/>
              <w:szCs w:val="26"/>
            </w:rPr>
            <w:fldChar w:fldCharType="separate"/>
          </w:r>
          <w:r>
            <w:rPr>
              <w:b w:val="0"/>
              <w:bCs w:val="0"/>
              <w:sz w:val="26"/>
              <w:szCs w:val="26"/>
            </w:rPr>
            <w:t>13</w:t>
          </w:r>
          <w:r>
            <w:rPr>
              <w:b w:val="0"/>
              <w:bCs w:val="0"/>
              <w:sz w:val="26"/>
              <w:szCs w:val="26"/>
            </w:rPr>
            <w:fldChar w:fldCharType="end"/>
          </w:r>
          <w:r>
            <w:rPr>
              <w:b w:val="0"/>
              <w:bCs w:val="0"/>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"_Toc211693430" </w:instrText>
          </w:r>
          <w:r>
            <w:fldChar w:fldCharType="separate"/>
          </w:r>
          <w:r>
            <w:rPr>
              <w:rStyle w:val="21"/>
              <w:rFonts w:cs="Times New Roman" w:eastAsiaTheme="majorEastAsia"/>
              <w:color w:val="auto"/>
              <w:szCs w:val="26"/>
            </w:rPr>
            <w:t>3.1. Giới thiệu chương</w:t>
          </w:r>
          <w:r>
            <w:rPr>
              <w:rFonts w:cs="Times New Roman"/>
              <w:szCs w:val="26"/>
            </w:rPr>
            <w:tab/>
          </w:r>
          <w:r>
            <w:rPr>
              <w:rFonts w:cs="Times New Roman"/>
              <w:szCs w:val="26"/>
            </w:rPr>
            <w:fldChar w:fldCharType="begin"/>
          </w:r>
          <w:r>
            <w:rPr>
              <w:rFonts w:cs="Times New Roman"/>
              <w:szCs w:val="26"/>
            </w:rPr>
            <w:instrText xml:space="preserve"> PAGEREF _Toc211693430 \h </w:instrText>
          </w:r>
          <w:r>
            <w:rPr>
              <w:rFonts w:cs="Times New Roman"/>
              <w:szCs w:val="26"/>
            </w:rPr>
            <w:fldChar w:fldCharType="separate"/>
          </w:r>
          <w:r>
            <w:rPr>
              <w:rFonts w:cs="Times New Roman"/>
              <w:szCs w:val="26"/>
            </w:rPr>
            <w:t>13</w:t>
          </w:r>
          <w:r>
            <w:rPr>
              <w:rFonts w:cs="Times New Roman"/>
              <w:szCs w:val="26"/>
            </w:rPr>
            <w:fldChar w:fldCharType="end"/>
          </w:r>
          <w:r>
            <w:rPr>
              <w:rFonts w:cs="Times New Roman"/>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"_Toc211693431" </w:instrText>
          </w:r>
          <w:r>
            <w:fldChar w:fldCharType="separate"/>
          </w:r>
          <w:r>
            <w:rPr>
              <w:rStyle w:val="21"/>
              <w:rFonts w:cs="Times New Roman" w:eastAsiaTheme="majorEastAsia"/>
              <w:color w:val="auto"/>
              <w:szCs w:val="26"/>
            </w:rPr>
            <w:t>3.2. Giới thiệu dữ liệu</w:t>
          </w:r>
          <w:r>
            <w:rPr>
              <w:rFonts w:cs="Times New Roman"/>
              <w:szCs w:val="26"/>
            </w:rPr>
            <w:tab/>
          </w:r>
          <w:r>
            <w:rPr>
              <w:rFonts w:cs="Times New Roman"/>
              <w:szCs w:val="26"/>
            </w:rPr>
            <w:fldChar w:fldCharType="begin"/>
          </w:r>
          <w:r>
            <w:rPr>
              <w:rFonts w:cs="Times New Roman"/>
              <w:szCs w:val="26"/>
            </w:rPr>
            <w:instrText xml:space="preserve"> PAGEREF _Toc211693431 \h </w:instrText>
          </w:r>
          <w:r>
            <w:rPr>
              <w:rFonts w:cs="Times New Roman"/>
              <w:szCs w:val="26"/>
            </w:rPr>
            <w:fldChar w:fldCharType="separate"/>
          </w:r>
          <w:r>
            <w:rPr>
              <w:rFonts w:cs="Times New Roman"/>
              <w:szCs w:val="26"/>
            </w:rPr>
            <w:t>14</w:t>
          </w:r>
          <w:r>
            <w:rPr>
              <w:rFonts w:cs="Times New Roman"/>
              <w:szCs w:val="26"/>
            </w:rPr>
            <w:fldChar w:fldCharType="end"/>
          </w:r>
          <w:r>
            <w:rPr>
              <w:rFonts w:cs="Times New Roman"/>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"_Toc211693432" </w:instrText>
          </w:r>
          <w:r>
            <w:fldChar w:fldCharType="separate"/>
          </w:r>
          <w:r>
            <w:rPr>
              <w:rStyle w:val="21"/>
              <w:rFonts w:ascii="Times New Roman" w:hAnsi="Times New Roman"/>
              <w:color w:val="auto"/>
              <w:sz w:val="26"/>
              <w:szCs w:val="26"/>
            </w:rPr>
            <w:t>3.2.1. Nguồn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_Toc211693432 \h </w:instrText>
          </w:r>
          <w:r>
            <w:rPr>
              <w:rFonts w:ascii="Times New Roman" w:hAnsi="Times New Roman"/>
              <w:sz w:val="26"/>
              <w:szCs w:val="26"/>
            </w:rPr>
            <w:fldChar w:fldCharType="separate"/>
          </w:r>
          <w:r>
            <w:rPr>
              <w:rFonts w:ascii="Times New Roman" w:hAnsi="Times New Roman"/>
              <w:sz w:val="26"/>
              <w:szCs w:val="26"/>
            </w:rPr>
            <w:t>14</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"_Toc211693433" </w:instrText>
          </w:r>
          <w:r>
            <w:fldChar w:fldCharType="separate"/>
          </w:r>
          <w:r>
            <w:rPr>
              <w:rStyle w:val="21"/>
              <w:rFonts w:ascii="Times New Roman" w:hAnsi="Times New Roman"/>
              <w:color w:val="auto"/>
              <w:sz w:val="26"/>
              <w:szCs w:val="26"/>
              <w:lang w:val="vi-VN"/>
            </w:rPr>
            <w:t>3.2.2. Mô tả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_Toc211693433 \h </w:instrText>
          </w:r>
          <w:r>
            <w:rPr>
              <w:rFonts w:ascii="Times New Roman" w:hAnsi="Times New Roman"/>
              <w:sz w:val="26"/>
              <w:szCs w:val="26"/>
            </w:rPr>
            <w:fldChar w:fldCharType="separate"/>
          </w:r>
          <w:r>
            <w:rPr>
              <w:rFonts w:ascii="Times New Roman" w:hAnsi="Times New Roman"/>
              <w:sz w:val="26"/>
              <w:szCs w:val="26"/>
            </w:rPr>
            <w:t>14</w:t>
          </w:r>
          <w:r>
            <w:rPr>
              <w:rFonts w:ascii="Times New Roman" w:hAnsi="Times New Roman"/>
              <w:sz w:val="26"/>
              <w:szCs w:val="26"/>
            </w:rPr>
            <w:fldChar w:fldCharType="end"/>
          </w:r>
          <w:r>
            <w:rPr>
              <w:rFonts w:ascii="Times New Roman" w:hAnsi="Times New Roman"/>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"_Toc211693434" </w:instrText>
          </w:r>
          <w:r>
            <w:fldChar w:fldCharType="separate"/>
          </w:r>
          <w:r>
            <w:rPr>
              <w:rStyle w:val="21"/>
              <w:rFonts w:cs="Times New Roman" w:eastAsiaTheme="majorEastAsia"/>
              <w:color w:val="auto"/>
              <w:szCs w:val="26"/>
            </w:rPr>
            <w:t>3.3. Tiền xử lý dữ liệu</w:t>
          </w:r>
          <w:r>
            <w:rPr>
              <w:rFonts w:cs="Times New Roman"/>
              <w:szCs w:val="26"/>
            </w:rPr>
            <w:tab/>
          </w:r>
          <w:r>
            <w:rPr>
              <w:rFonts w:cs="Times New Roman"/>
              <w:szCs w:val="26"/>
            </w:rPr>
            <w:fldChar w:fldCharType="begin"/>
          </w:r>
          <w:r>
            <w:rPr>
              <w:rFonts w:cs="Times New Roman"/>
              <w:szCs w:val="26"/>
            </w:rPr>
            <w:instrText xml:space="preserve"> PAGEREF _Toc211693434 \h </w:instrText>
          </w:r>
          <w:r>
            <w:rPr>
              <w:rFonts w:cs="Times New Roman"/>
              <w:szCs w:val="26"/>
            </w:rPr>
            <w:fldChar w:fldCharType="separate"/>
          </w:r>
          <w:r>
            <w:rPr>
              <w:rFonts w:cs="Times New Roman"/>
              <w:szCs w:val="26"/>
            </w:rPr>
            <w:t>15</w:t>
          </w:r>
          <w:r>
            <w:rPr>
              <w:rFonts w:cs="Times New Roman"/>
              <w:szCs w:val="26"/>
            </w:rPr>
            <w:fldChar w:fldCharType="end"/>
          </w:r>
          <w:r>
            <w:rPr>
              <w:rFonts w:cs="Times New Roman"/>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"_Toc211693435" </w:instrText>
          </w:r>
          <w:r>
            <w:fldChar w:fldCharType="separate"/>
          </w:r>
          <w:r>
            <w:rPr>
              <w:rStyle w:val="21"/>
              <w:rFonts w:ascii="Times New Roman" w:hAnsi="Times New Roman"/>
              <w:color w:val="auto"/>
              <w:sz w:val="26"/>
              <w:szCs w:val="26"/>
            </w:rPr>
            <w:t>3.3.1. Kiểm tra và làm sạch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_Toc211693435 \h </w:instrText>
          </w:r>
          <w:r>
            <w:rPr>
              <w:rFonts w:ascii="Times New Roman" w:hAnsi="Times New Roman"/>
              <w:sz w:val="26"/>
              <w:szCs w:val="26"/>
            </w:rPr>
            <w:fldChar w:fldCharType="separate"/>
          </w:r>
          <w:r>
            <w:rPr>
              <w:rFonts w:ascii="Times New Roman" w:hAnsi="Times New Roman"/>
              <w:sz w:val="26"/>
              <w:szCs w:val="26"/>
            </w:rPr>
            <w:t>15</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"_Toc211693436" </w:instrText>
          </w:r>
          <w:r>
            <w:fldChar w:fldCharType="separate"/>
          </w:r>
          <w:r>
            <w:rPr>
              <w:rStyle w:val="21"/>
              <w:rFonts w:ascii="Times New Roman" w:hAnsi="Times New Roman"/>
              <w:color w:val="auto"/>
              <w:sz w:val="26"/>
              <w:szCs w:val="26"/>
            </w:rPr>
            <w:t>3.3.2. Gộp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_Toc211693436 \h </w:instrText>
          </w:r>
          <w:r>
            <w:rPr>
              <w:rFonts w:ascii="Times New Roman" w:hAnsi="Times New Roman"/>
              <w:sz w:val="26"/>
              <w:szCs w:val="26"/>
            </w:rPr>
            <w:fldChar w:fldCharType="separate"/>
          </w:r>
          <w:r>
            <w:rPr>
              <w:rFonts w:ascii="Times New Roman" w:hAnsi="Times New Roman"/>
              <w:sz w:val="26"/>
              <w:szCs w:val="26"/>
            </w:rPr>
            <w:t>16</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"_Toc211693437" </w:instrText>
          </w:r>
          <w:r>
            <w:fldChar w:fldCharType="separate"/>
          </w:r>
          <w:r>
            <w:rPr>
              <w:rStyle w:val="21"/>
              <w:rFonts w:ascii="Times New Roman" w:hAnsi="Times New Roman"/>
              <w:color w:val="auto"/>
              <w:sz w:val="26"/>
              <w:szCs w:val="26"/>
            </w:rPr>
            <w:t>3.3.3. Lọc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_Toc211693437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"_Toc211693438" </w:instrText>
          </w:r>
          <w:r>
            <w:fldChar w:fldCharType="separate"/>
          </w:r>
          <w:r>
            <w:rPr>
              <w:rStyle w:val="21"/>
              <w:rFonts w:cs="Times New Roman" w:eastAsiaTheme="majorEastAsia"/>
              <w:color w:val="auto"/>
              <w:szCs w:val="26"/>
            </w:rPr>
            <w:t>3.4. Phân tích thống kê mô tả</w:t>
          </w:r>
          <w:r>
            <w:rPr>
              <w:rFonts w:cs="Times New Roman"/>
              <w:szCs w:val="26"/>
            </w:rPr>
            <w:tab/>
          </w:r>
          <w:r>
            <w:rPr>
              <w:rFonts w:cs="Times New Roman"/>
              <w:szCs w:val="26"/>
            </w:rPr>
            <w:fldChar w:fldCharType="begin"/>
          </w:r>
          <w:r>
            <w:rPr>
              <w:rFonts w:cs="Times New Roman"/>
              <w:szCs w:val="26"/>
            </w:rPr>
            <w:instrText xml:space="preserve"> PAGEREF _Toc211693438 \h </w:instrText>
          </w:r>
          <w:r>
            <w:rPr>
              <w:rFonts w:cs="Times New Roman"/>
              <w:szCs w:val="26"/>
            </w:rPr>
            <w:fldChar w:fldCharType="separate"/>
          </w:r>
          <w:r>
            <w:rPr>
              <w:rFonts w:cs="Times New Roman"/>
              <w:szCs w:val="26"/>
            </w:rPr>
            <w:t>19</w:t>
          </w:r>
          <w:r>
            <w:rPr>
              <w:rFonts w:cs="Times New Roman"/>
              <w:szCs w:val="26"/>
            </w:rPr>
            <w:fldChar w:fldCharType="end"/>
          </w:r>
          <w:r>
            <w:rPr>
              <w:rFonts w:cs="Times New Roman"/>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"_Toc211693439" </w:instrText>
          </w:r>
          <w:r>
            <w:fldChar w:fldCharType="separate"/>
          </w:r>
          <w:r>
            <w:rPr>
              <w:rStyle w:val="21"/>
              <w:rFonts w:ascii="Times New Roman" w:hAnsi="Times New Roman"/>
              <w:color w:val="auto"/>
              <w:sz w:val="26"/>
              <w:szCs w:val="26"/>
            </w:rPr>
            <w:t>3.4.1. Thống kê tổng quan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_Toc211693439 \h </w:instrText>
          </w:r>
          <w:r>
            <w:rPr>
              <w:rFonts w:ascii="Times New Roman" w:hAnsi="Times New Roman"/>
              <w:sz w:val="26"/>
              <w:szCs w:val="26"/>
            </w:rPr>
            <w:fldChar w:fldCharType="separate"/>
          </w:r>
          <w:r>
            <w:rPr>
              <w:rFonts w:ascii="Times New Roman" w:hAnsi="Times New Roman"/>
              <w:sz w:val="26"/>
              <w:szCs w:val="26"/>
            </w:rPr>
            <w:t>19</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"_Toc211693440" </w:instrText>
          </w:r>
          <w:r>
            <w:fldChar w:fldCharType="separate"/>
          </w:r>
          <w:r>
            <w:rPr>
              <w:rStyle w:val="21"/>
              <w:rFonts w:ascii="Times New Roman" w:hAnsi="Times New Roman"/>
              <w:color w:val="auto"/>
              <w:sz w:val="26"/>
              <w:szCs w:val="26"/>
            </w:rPr>
            <w:t>3.4.2. Phân bố thể loại âm nhạc</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_Toc211693440 \h </w:instrText>
          </w:r>
          <w:r>
            <w:rPr>
              <w:rFonts w:ascii="Times New Roman" w:hAnsi="Times New Roman"/>
              <w:sz w:val="26"/>
              <w:szCs w:val="26"/>
            </w:rPr>
            <w:fldChar w:fldCharType="separate"/>
          </w:r>
          <w:r>
            <w:rPr>
              <w:rFonts w:ascii="Times New Roman" w:hAnsi="Times New Roman"/>
              <w:sz w:val="26"/>
              <w:szCs w:val="26"/>
            </w:rPr>
            <w:t>20</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"_Toc211693441" </w:instrText>
          </w:r>
          <w:r>
            <w:fldChar w:fldCharType="separate"/>
          </w:r>
          <w:r>
            <w:rPr>
              <w:rStyle w:val="21"/>
              <w:rFonts w:ascii="Times New Roman" w:hAnsi="Times New Roman"/>
              <w:color w:val="auto"/>
              <w:sz w:val="26"/>
              <w:szCs w:val="26"/>
            </w:rPr>
            <w:t>3.4.3. Phân bố mức độ phổ biến (popularity)</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_Toc211693441 \h </w:instrText>
          </w:r>
          <w:r>
            <w:rPr>
              <w:rFonts w:ascii="Times New Roman" w:hAnsi="Times New Roman"/>
              <w:sz w:val="26"/>
              <w:szCs w:val="26"/>
            </w:rPr>
            <w:fldChar w:fldCharType="separate"/>
          </w:r>
          <w:r>
            <w:rPr>
              <w:rFonts w:ascii="Times New Roman" w:hAnsi="Times New Roman"/>
              <w:sz w:val="26"/>
              <w:szCs w:val="26"/>
            </w:rPr>
            <w:t>21</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"_Toc211693442" </w:instrText>
          </w:r>
          <w:r>
            <w:fldChar w:fldCharType="separate"/>
          </w:r>
          <w:r>
            <w:rPr>
              <w:rStyle w:val="21"/>
              <w:rFonts w:ascii="Times New Roman" w:hAnsi="Times New Roman"/>
              <w:color w:val="auto"/>
              <w:sz w:val="26"/>
              <w:szCs w:val="26"/>
            </w:rPr>
            <w:t>3.4.4. Phân tích theo năm phát hành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_Toc211693442 \h </w:instrText>
          </w:r>
          <w:r>
            <w:rPr>
              <w:rFonts w:ascii="Times New Roman" w:hAnsi="Times New Roman"/>
              <w:sz w:val="26"/>
              <w:szCs w:val="26"/>
            </w:rPr>
            <w:fldChar w:fldCharType="separate"/>
          </w:r>
          <w:r>
            <w:rPr>
              <w:rFonts w:ascii="Times New Roman" w:hAnsi="Times New Roman"/>
              <w:sz w:val="26"/>
              <w:szCs w:val="26"/>
            </w:rPr>
            <w:t>21</w:t>
          </w:r>
          <w:r>
            <w:rPr>
              <w:rFonts w:ascii="Times New Roman" w:hAnsi="Times New Roman"/>
              <w:sz w:val="26"/>
              <w:szCs w:val="26"/>
            </w:rPr>
            <w:fldChar w:fldCharType="end"/>
          </w:r>
          <w:r>
            <w:rPr>
              <w:rFonts w:ascii="Times New Roman" w:hAnsi="Times New Roman"/>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"_Toc211693443" </w:instrText>
          </w:r>
          <w:r>
            <w:fldChar w:fldCharType="separate"/>
          </w:r>
          <w:r>
            <w:rPr>
              <w:rStyle w:val="21"/>
              <w:rFonts w:cs="Times New Roman" w:eastAsiaTheme="majorEastAsia"/>
              <w:color w:val="auto"/>
              <w:szCs w:val="26"/>
            </w:rPr>
            <w:t>3.5. Trực quan hóa dữ liệu</w:t>
          </w:r>
          <w:r>
            <w:rPr>
              <w:rFonts w:cs="Times New Roman"/>
              <w:szCs w:val="26"/>
            </w:rPr>
            <w:tab/>
          </w:r>
          <w:r>
            <w:rPr>
              <w:rFonts w:cs="Times New Roman"/>
              <w:szCs w:val="26"/>
            </w:rPr>
            <w:fldChar w:fldCharType="begin"/>
          </w:r>
          <w:r>
            <w:rPr>
              <w:rFonts w:cs="Times New Roman"/>
              <w:szCs w:val="26"/>
            </w:rPr>
            <w:instrText xml:space="preserve"> PAGEREF _Toc211693443 \h </w:instrText>
          </w:r>
          <w:r>
            <w:rPr>
              <w:rFonts w:cs="Times New Roman"/>
              <w:szCs w:val="26"/>
            </w:rPr>
            <w:fldChar w:fldCharType="separate"/>
          </w:r>
          <w:r>
            <w:rPr>
              <w:rFonts w:cs="Times New Roman"/>
              <w:szCs w:val="26"/>
            </w:rPr>
            <w:t>22</w:t>
          </w:r>
          <w:r>
            <w:rPr>
              <w:rFonts w:cs="Times New Roman"/>
              <w:szCs w:val="26"/>
            </w:rPr>
            <w:fldChar w:fldCharType="end"/>
          </w:r>
          <w:r>
            <w:rPr>
              <w:rFonts w:cs="Times New Roman"/>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"_Toc211693444" </w:instrText>
          </w:r>
          <w:r>
            <w:fldChar w:fldCharType="separate"/>
          </w:r>
          <w:r>
            <w:rPr>
              <w:rStyle w:val="21"/>
              <w:rFonts w:ascii="Times New Roman" w:hAnsi="Times New Roman"/>
              <w:color w:val="auto"/>
              <w:sz w:val="26"/>
              <w:szCs w:val="26"/>
            </w:rPr>
            <w:t>3.5.1. Biểu đồ tương quan giữa các thuộc tính âm thanh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_Toc211693444 \h </w:instrText>
          </w:r>
          <w:r>
            <w:rPr>
              <w:rFonts w:ascii="Times New Roman" w:hAnsi="Times New Roman"/>
              <w:sz w:val="26"/>
              <w:szCs w:val="26"/>
            </w:rPr>
            <w:fldChar w:fldCharType="separate"/>
          </w:r>
          <w:r>
            <w:rPr>
              <w:rFonts w:ascii="Times New Roman" w:hAnsi="Times New Roman"/>
              <w:sz w:val="26"/>
              <w:szCs w:val="26"/>
            </w:rPr>
            <w:t>22</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"_Toc211693445" </w:instrText>
          </w:r>
          <w:r>
            <w:fldChar w:fldCharType="separate"/>
          </w:r>
          <w:r>
            <w:rPr>
              <w:rStyle w:val="21"/>
              <w:rFonts w:ascii="Times New Roman" w:hAnsi="Times New Roman"/>
              <w:color w:val="auto"/>
              <w:sz w:val="26"/>
              <w:szCs w:val="26"/>
            </w:rPr>
            <w:t>3.5.2. Mối quan hệ giữa đặc trưng âm thanh và độ phổ biến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_Toc211693445 \h </w:instrText>
          </w:r>
          <w:r>
            <w:rPr>
              <w:rFonts w:ascii="Times New Roman" w:hAnsi="Times New Roman"/>
              <w:sz w:val="26"/>
              <w:szCs w:val="26"/>
            </w:rPr>
            <w:fldChar w:fldCharType="separate"/>
          </w:r>
          <w:r>
            <w:rPr>
              <w:rFonts w:ascii="Times New Roman" w:hAnsi="Times New Roman"/>
              <w:sz w:val="26"/>
              <w:szCs w:val="26"/>
            </w:rPr>
            <w:t>24</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"_Toc211693446" </w:instrText>
          </w:r>
          <w:r>
            <w:fldChar w:fldCharType="separate"/>
          </w:r>
          <w:r>
            <w:rPr>
              <w:rStyle w:val="21"/>
              <w:rFonts w:ascii="Times New Roman" w:hAnsi="Times New Roman"/>
              <w:color w:val="auto"/>
              <w:sz w:val="26"/>
              <w:szCs w:val="26"/>
            </w:rPr>
            <w:t>3.5.3. Top nghệ sĩ theo</w:t>
          </w:r>
          <w:r>
            <w:rPr>
              <w:rStyle w:val="21"/>
              <w:rFonts w:ascii="Times New Roman" w:hAnsi="Times New Roman"/>
              <w:color w:val="auto"/>
              <w:sz w:val="26"/>
              <w:szCs w:val="26"/>
              <w:lang w:val="vi-VN"/>
            </w:rPr>
            <w:t xml:space="preserve"> số lượng sáng tác</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_Toc211693446 \h </w:instrText>
          </w:r>
          <w:r>
            <w:rPr>
              <w:rFonts w:ascii="Times New Roman" w:hAnsi="Times New Roman"/>
              <w:sz w:val="26"/>
              <w:szCs w:val="26"/>
            </w:rPr>
            <w:fldChar w:fldCharType="separate"/>
          </w:r>
          <w:r>
            <w:rPr>
              <w:rFonts w:ascii="Times New Roman" w:hAnsi="Times New Roman"/>
              <w:sz w:val="26"/>
              <w:szCs w:val="26"/>
            </w:rPr>
            <w:t>25</w:t>
          </w:r>
          <w:r>
            <w:rPr>
              <w:rFonts w:ascii="Times New Roman" w:hAnsi="Times New Roman"/>
              <w:sz w:val="26"/>
              <w:szCs w:val="26"/>
            </w:rPr>
            <w:fldChar w:fldCharType="end"/>
          </w:r>
          <w:r>
            <w:rPr>
              <w:rFonts w:ascii="Times New Roman" w:hAnsi="Times New Roman"/>
              <w:sz w:val="26"/>
              <w:szCs w:val="26"/>
            </w:rPr>
            <w:fldChar w:fldCharType="end"/>
          </w:r>
        </w:p>
        <w:p>
          <w:pPr>
            <w:pStyle w:val="42"/>
            <w:tabs>
              <w:tab w:val="right" w:leader="dot" w:pos="9112"/>
            </w:tabs>
            <w:spacing w:line="360" w:lineRule="auto"/>
            <w:rPr>
              <w:rFonts w:ascii="Times New Roman" w:hAnsi="Times New Roman"/>
              <w:kern w:val="2"/>
              <w:sz w:val="26"/>
              <w:szCs w:val="26"/>
              <w14:ligatures w14:val="standardContextual"/>
            </w:rPr>
          </w:pPr>
          <w:r>
            <w:fldChar w:fldCharType="begin"/>
          </w:r>
          <w:r>
            <w:instrText xml:space="preserve"> HYPERLINK \l "_Toc211693447" </w:instrText>
          </w:r>
          <w:r>
            <w:fldChar w:fldCharType="separate"/>
          </w:r>
          <w:r>
            <w:rPr>
              <w:rStyle w:val="21"/>
              <w:rFonts w:ascii="Times New Roman" w:hAnsi="Times New Roman"/>
              <w:color w:val="auto"/>
              <w:sz w:val="26"/>
              <w:szCs w:val="26"/>
            </w:rPr>
            <w:t>3.5.4. Biểu đồ phân bố số lượng bài hát phát hành theo từng năm</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_Toc211693447 \h </w:instrText>
          </w:r>
          <w:r>
            <w:rPr>
              <w:rFonts w:ascii="Times New Roman" w:hAnsi="Times New Roman"/>
              <w:sz w:val="26"/>
              <w:szCs w:val="26"/>
            </w:rPr>
            <w:fldChar w:fldCharType="separate"/>
          </w:r>
          <w:r>
            <w:rPr>
              <w:rFonts w:ascii="Times New Roman" w:hAnsi="Times New Roman"/>
              <w:sz w:val="26"/>
              <w:szCs w:val="26"/>
            </w:rPr>
            <w:t>26</w:t>
          </w:r>
          <w:r>
            <w:rPr>
              <w:rFonts w:ascii="Times New Roman" w:hAnsi="Times New Roman"/>
              <w:sz w:val="26"/>
              <w:szCs w:val="26"/>
            </w:rPr>
            <w:fldChar w:fldCharType="end"/>
          </w:r>
          <w:r>
            <w:rPr>
              <w:rFonts w:ascii="Times New Roman" w:hAnsi="Times New Roman"/>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"_Toc211693448" </w:instrText>
          </w:r>
          <w:r>
            <w:fldChar w:fldCharType="separate"/>
          </w:r>
          <w:r>
            <w:rPr>
              <w:rStyle w:val="21"/>
              <w:rFonts w:cs="Times New Roman" w:eastAsiaTheme="majorEastAsia"/>
              <w:color w:val="auto"/>
              <w:szCs w:val="26"/>
            </w:rPr>
            <w:t>3.6. Nhận xét và kết luận chương</w:t>
          </w:r>
          <w:r>
            <w:rPr>
              <w:rFonts w:cs="Times New Roman"/>
              <w:szCs w:val="26"/>
            </w:rPr>
            <w:tab/>
          </w:r>
          <w:r>
            <w:rPr>
              <w:rFonts w:cs="Times New Roman"/>
              <w:szCs w:val="26"/>
            </w:rPr>
            <w:fldChar w:fldCharType="begin"/>
          </w:r>
          <w:r>
            <w:rPr>
              <w:rFonts w:cs="Times New Roman"/>
              <w:szCs w:val="26"/>
            </w:rPr>
            <w:instrText xml:space="preserve"> PAGEREF _Toc211693448 \h </w:instrText>
          </w:r>
          <w:r>
            <w:rPr>
              <w:rFonts w:cs="Times New Roman"/>
              <w:szCs w:val="26"/>
            </w:rPr>
            <w:fldChar w:fldCharType="separate"/>
          </w:r>
          <w:r>
            <w:rPr>
              <w:rFonts w:cs="Times New Roman"/>
              <w:szCs w:val="26"/>
            </w:rPr>
            <w:t>27</w:t>
          </w:r>
          <w:r>
            <w:rPr>
              <w:rFonts w:cs="Times New Roman"/>
              <w:szCs w:val="26"/>
            </w:rPr>
            <w:fldChar w:fldCharType="end"/>
          </w:r>
          <w:r>
            <w:rPr>
              <w:rFonts w:cs="Times New Roman"/>
              <w:szCs w:val="26"/>
            </w:rPr>
            <w:fldChar w:fldCharType="end"/>
          </w:r>
        </w:p>
        <w:p>
          <w:pPr>
            <w:pStyle w:val="40"/>
            <w:spacing w:line="360" w:lineRule="auto"/>
            <w:rPr>
              <w:rFonts w:eastAsiaTheme="minorEastAsia"/>
              <w:b w:val="0"/>
              <w:bCs w:val="0"/>
              <w:kern w:val="2"/>
              <w:sz w:val="26"/>
              <w:szCs w:val="26"/>
              <w14:ligatures w14:val="standardContextual"/>
            </w:rPr>
          </w:pPr>
          <w:r>
            <w:fldChar w:fldCharType="begin"/>
          </w:r>
          <w:r>
            <w:instrText xml:space="preserve"> HYPERLINK \l "_Toc211693449" </w:instrText>
          </w:r>
          <w:r>
            <w:fldChar w:fldCharType="separate"/>
          </w:r>
          <w:r>
            <w:rPr>
              <w:rStyle w:val="21"/>
              <w:rFonts w:eastAsiaTheme="majorEastAsia"/>
              <w:b w:val="0"/>
              <w:bCs w:val="0"/>
              <w:color w:val="auto"/>
              <w:sz w:val="26"/>
              <w:szCs w:val="26"/>
            </w:rPr>
            <w:t>CHƯƠNG 4. ĐÁNH GIÁ VÀ NHẬN XÉT</w:t>
          </w:r>
          <w:r>
            <w:rPr>
              <w:b w:val="0"/>
              <w:bCs w:val="0"/>
              <w:sz w:val="26"/>
              <w:szCs w:val="26"/>
            </w:rPr>
            <w:tab/>
          </w:r>
          <w:r>
            <w:rPr>
              <w:b w:val="0"/>
              <w:bCs w:val="0"/>
              <w:sz w:val="26"/>
              <w:szCs w:val="26"/>
            </w:rPr>
            <w:fldChar w:fldCharType="begin"/>
          </w:r>
          <w:r>
            <w:rPr>
              <w:b w:val="0"/>
              <w:bCs w:val="0"/>
              <w:sz w:val="26"/>
              <w:szCs w:val="26"/>
            </w:rPr>
            <w:instrText xml:space="preserve"> PAGEREF _Toc211693449 \h </w:instrText>
          </w:r>
          <w:r>
            <w:rPr>
              <w:b w:val="0"/>
              <w:bCs w:val="0"/>
              <w:sz w:val="26"/>
              <w:szCs w:val="26"/>
            </w:rPr>
            <w:fldChar w:fldCharType="separate"/>
          </w:r>
          <w:r>
            <w:rPr>
              <w:b w:val="0"/>
              <w:bCs w:val="0"/>
              <w:sz w:val="26"/>
              <w:szCs w:val="26"/>
            </w:rPr>
            <w:t>28</w:t>
          </w:r>
          <w:r>
            <w:rPr>
              <w:b w:val="0"/>
              <w:bCs w:val="0"/>
              <w:sz w:val="26"/>
              <w:szCs w:val="26"/>
            </w:rPr>
            <w:fldChar w:fldCharType="end"/>
          </w:r>
          <w:r>
            <w:rPr>
              <w:b w:val="0"/>
              <w:bCs w:val="0"/>
              <w:sz w:val="26"/>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"_Toc211693450" </w:instrText>
          </w:r>
          <w:r>
            <w:fldChar w:fldCharType="separate"/>
          </w:r>
          <w:r>
            <w:rPr>
              <w:rStyle w:val="21"/>
              <w:rFonts w:cs="Times New Roman" w:eastAsiaTheme="majorEastAsia"/>
              <w:color w:val="auto"/>
              <w:szCs w:val="26"/>
            </w:rPr>
            <w:t>4.1. Đánh giá kết quả</w:t>
          </w:r>
          <w:r>
            <w:rPr>
              <w:rFonts w:cs="Times New Roman"/>
              <w:szCs w:val="26"/>
            </w:rPr>
            <w:tab/>
          </w:r>
          <w:r>
            <w:rPr>
              <w:rFonts w:cs="Times New Roman"/>
              <w:szCs w:val="26"/>
            </w:rPr>
            <w:fldChar w:fldCharType="begin"/>
          </w:r>
          <w:r>
            <w:rPr>
              <w:rFonts w:cs="Times New Roman"/>
              <w:szCs w:val="26"/>
            </w:rPr>
            <w:instrText xml:space="preserve"> PAGEREF _Toc211693450 \h </w:instrText>
          </w:r>
          <w:r>
            <w:rPr>
              <w:rFonts w:cs="Times New Roman"/>
              <w:szCs w:val="26"/>
            </w:rPr>
            <w:fldChar w:fldCharType="separate"/>
          </w:r>
          <w:r>
            <w:rPr>
              <w:rFonts w:cs="Times New Roman"/>
              <w:szCs w:val="26"/>
            </w:rPr>
            <w:t>28</w:t>
          </w:r>
          <w:r>
            <w:rPr>
              <w:rFonts w:cs="Times New Roman"/>
              <w:szCs w:val="26"/>
            </w:rPr>
            <w:fldChar w:fldCharType="end"/>
          </w:r>
          <w:r>
            <w:rPr>
              <w:rFonts w:cs="Times New Roman"/>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"_Toc211693451" </w:instrText>
          </w:r>
          <w:r>
            <w:fldChar w:fldCharType="separate"/>
          </w:r>
          <w:r>
            <w:rPr>
              <w:rStyle w:val="21"/>
              <w:rFonts w:cs="Times New Roman" w:eastAsiaTheme="majorEastAsia"/>
              <w:color w:val="auto"/>
              <w:szCs w:val="26"/>
            </w:rPr>
            <w:t>4.2. Hạn chế nghiên cứu</w:t>
          </w:r>
          <w:r>
            <w:rPr>
              <w:rFonts w:cs="Times New Roman"/>
              <w:szCs w:val="26"/>
            </w:rPr>
            <w:tab/>
          </w:r>
          <w:r>
            <w:rPr>
              <w:rFonts w:cs="Times New Roman"/>
              <w:szCs w:val="26"/>
            </w:rPr>
            <w:fldChar w:fldCharType="begin"/>
          </w:r>
          <w:r>
            <w:rPr>
              <w:rFonts w:cs="Times New Roman"/>
              <w:szCs w:val="26"/>
            </w:rPr>
            <w:instrText xml:space="preserve"> PAGEREF _Toc211693451 \h </w:instrText>
          </w:r>
          <w:r>
            <w:rPr>
              <w:rFonts w:cs="Times New Roman"/>
              <w:szCs w:val="26"/>
            </w:rPr>
            <w:fldChar w:fldCharType="separate"/>
          </w:r>
          <w:r>
            <w:rPr>
              <w:rFonts w:cs="Times New Roman"/>
              <w:szCs w:val="26"/>
            </w:rPr>
            <w:t>28</w:t>
          </w:r>
          <w:r>
            <w:rPr>
              <w:rFonts w:cs="Times New Roman"/>
              <w:szCs w:val="26"/>
            </w:rPr>
            <w:fldChar w:fldCharType="end"/>
          </w:r>
          <w:r>
            <w:rPr>
              <w:rFonts w:cs="Times New Roman"/>
              <w:szCs w:val="26"/>
            </w:rPr>
            <w:fldChar w:fldCharType="end"/>
          </w:r>
        </w:p>
        <w:p>
          <w:pPr>
            <w:pStyle w:val="41"/>
            <w:tabs>
              <w:tab w:val="right" w:leader="dot" w:pos="9112"/>
            </w:tabs>
            <w:spacing w:line="360" w:lineRule="auto"/>
            <w:rPr>
              <w:rFonts w:cs="Times New Roman" w:eastAsiaTheme="minorEastAsia"/>
              <w:kern w:val="2"/>
              <w:szCs w:val="26"/>
              <w14:ligatures w14:val="standardContextual"/>
            </w:rPr>
          </w:pPr>
          <w:r>
            <w:fldChar w:fldCharType="begin"/>
          </w:r>
          <w:r>
            <w:instrText xml:space="preserve"> HYPERLINK \l "_Toc211693452" </w:instrText>
          </w:r>
          <w:r>
            <w:fldChar w:fldCharType="separate"/>
          </w:r>
          <w:r>
            <w:rPr>
              <w:rStyle w:val="21"/>
              <w:rFonts w:cs="Times New Roman" w:eastAsiaTheme="majorEastAsia"/>
              <w:color w:val="auto"/>
              <w:szCs w:val="26"/>
            </w:rPr>
            <w:t>4.3. Gợi ý ứng dụng</w:t>
          </w:r>
          <w:r>
            <w:rPr>
              <w:rFonts w:cs="Times New Roman"/>
              <w:szCs w:val="26"/>
            </w:rPr>
            <w:tab/>
          </w:r>
          <w:r>
            <w:rPr>
              <w:rFonts w:cs="Times New Roman"/>
              <w:szCs w:val="26"/>
            </w:rPr>
            <w:fldChar w:fldCharType="begin"/>
          </w:r>
          <w:r>
            <w:rPr>
              <w:rFonts w:cs="Times New Roman"/>
              <w:szCs w:val="26"/>
            </w:rPr>
            <w:instrText xml:space="preserve"> PAGEREF _Toc211693452 \h </w:instrText>
          </w:r>
          <w:r>
            <w:rPr>
              <w:rFonts w:cs="Times New Roman"/>
              <w:szCs w:val="26"/>
            </w:rPr>
            <w:fldChar w:fldCharType="separate"/>
          </w:r>
          <w:r>
            <w:rPr>
              <w:rFonts w:cs="Times New Roman"/>
              <w:szCs w:val="26"/>
            </w:rPr>
            <w:t>28</w:t>
          </w:r>
          <w:r>
            <w:rPr>
              <w:rFonts w:cs="Times New Roman"/>
              <w:szCs w:val="26"/>
            </w:rPr>
            <w:fldChar w:fldCharType="end"/>
          </w:r>
          <w:r>
            <w:rPr>
              <w:rFonts w:cs="Times New Roman"/>
              <w:szCs w:val="26"/>
            </w:rPr>
            <w:fldChar w:fldCharType="end"/>
          </w:r>
        </w:p>
        <w:p>
          <w:pPr>
            <w:pStyle w:val="40"/>
            <w:spacing w:line="360" w:lineRule="auto"/>
            <w:rPr>
              <w:rFonts w:eastAsiaTheme="minorEastAsia"/>
              <w:b w:val="0"/>
              <w:bCs w:val="0"/>
              <w:kern w:val="2"/>
              <w:sz w:val="26"/>
              <w:szCs w:val="26"/>
              <w14:ligatures w14:val="standardContextual"/>
            </w:rPr>
          </w:pPr>
          <w:r>
            <w:fldChar w:fldCharType="begin"/>
          </w:r>
          <w:r>
            <w:instrText xml:space="preserve"> HYPERLINK \l "_Toc211693453" </w:instrText>
          </w:r>
          <w:r>
            <w:fldChar w:fldCharType="separate"/>
          </w:r>
          <w:r>
            <w:rPr>
              <w:rStyle w:val="21"/>
              <w:rFonts w:eastAsiaTheme="majorEastAsia"/>
              <w:b w:val="0"/>
              <w:bCs w:val="0"/>
              <w:color w:val="auto"/>
              <w:sz w:val="26"/>
              <w:szCs w:val="26"/>
            </w:rPr>
            <w:t>KẾT LUẬN VÀ HƯỚNG PHÁT TRIỂN</w:t>
          </w:r>
          <w:r>
            <w:rPr>
              <w:b w:val="0"/>
              <w:bCs w:val="0"/>
              <w:sz w:val="26"/>
              <w:szCs w:val="26"/>
            </w:rPr>
            <w:tab/>
          </w:r>
          <w:r>
            <w:rPr>
              <w:b w:val="0"/>
              <w:bCs w:val="0"/>
              <w:sz w:val="26"/>
              <w:szCs w:val="26"/>
            </w:rPr>
            <w:fldChar w:fldCharType="begin"/>
          </w:r>
          <w:r>
            <w:rPr>
              <w:b w:val="0"/>
              <w:bCs w:val="0"/>
              <w:sz w:val="26"/>
              <w:szCs w:val="26"/>
            </w:rPr>
            <w:instrText xml:space="preserve"> PAGEREF _Toc211693453 \h </w:instrText>
          </w:r>
          <w:r>
            <w:rPr>
              <w:b w:val="0"/>
              <w:bCs w:val="0"/>
              <w:sz w:val="26"/>
              <w:szCs w:val="26"/>
            </w:rPr>
            <w:fldChar w:fldCharType="separate"/>
          </w:r>
          <w:r>
            <w:rPr>
              <w:b w:val="0"/>
              <w:bCs w:val="0"/>
              <w:sz w:val="26"/>
              <w:szCs w:val="26"/>
            </w:rPr>
            <w:t>29</w:t>
          </w:r>
          <w:r>
            <w:rPr>
              <w:b w:val="0"/>
              <w:bCs w:val="0"/>
              <w:sz w:val="26"/>
              <w:szCs w:val="26"/>
            </w:rPr>
            <w:fldChar w:fldCharType="end"/>
          </w:r>
          <w:r>
            <w:rPr>
              <w:b w:val="0"/>
              <w:bCs w:val="0"/>
              <w:sz w:val="26"/>
              <w:szCs w:val="26"/>
            </w:rPr>
            <w:fldChar w:fldCharType="end"/>
          </w:r>
        </w:p>
        <w:p>
          <w:pPr>
            <w:pStyle w:val="40"/>
            <w:spacing w:line="360" w:lineRule="auto"/>
            <w:rPr>
              <w:rFonts w:eastAsiaTheme="minorEastAsia"/>
              <w:b w:val="0"/>
              <w:bCs w:val="0"/>
              <w:kern w:val="2"/>
              <w:sz w:val="26"/>
              <w:szCs w:val="26"/>
              <w14:ligatures w14:val="standardContextual"/>
            </w:rPr>
          </w:pPr>
          <w:r>
            <w:fldChar w:fldCharType="begin"/>
          </w:r>
          <w:r>
            <w:instrText xml:space="preserve"> HYPERLINK \l "_Toc211693454" </w:instrText>
          </w:r>
          <w:r>
            <w:fldChar w:fldCharType="separate"/>
          </w:r>
          <w:r>
            <w:rPr>
              <w:rStyle w:val="21"/>
              <w:rFonts w:eastAsiaTheme="majorEastAsia"/>
              <w:b w:val="0"/>
              <w:bCs w:val="0"/>
              <w:color w:val="auto"/>
              <w:sz w:val="26"/>
              <w:szCs w:val="26"/>
            </w:rPr>
            <w:t>TÀI LIỆU THAM KHẢO</w:t>
          </w:r>
          <w:r>
            <w:rPr>
              <w:b w:val="0"/>
              <w:bCs w:val="0"/>
              <w:sz w:val="26"/>
              <w:szCs w:val="26"/>
            </w:rPr>
            <w:tab/>
          </w:r>
          <w:r>
            <w:rPr>
              <w:b w:val="0"/>
              <w:bCs w:val="0"/>
              <w:sz w:val="26"/>
              <w:szCs w:val="26"/>
            </w:rPr>
            <w:fldChar w:fldCharType="begin"/>
          </w:r>
          <w:r>
            <w:rPr>
              <w:b w:val="0"/>
              <w:bCs w:val="0"/>
              <w:sz w:val="26"/>
              <w:szCs w:val="26"/>
            </w:rPr>
            <w:instrText xml:space="preserve"> PAGEREF _Toc211693454 \h </w:instrText>
          </w:r>
          <w:r>
            <w:rPr>
              <w:b w:val="0"/>
              <w:bCs w:val="0"/>
              <w:sz w:val="26"/>
              <w:szCs w:val="26"/>
            </w:rPr>
            <w:fldChar w:fldCharType="separate"/>
          </w:r>
          <w:r>
            <w:rPr>
              <w:b w:val="0"/>
              <w:bCs w:val="0"/>
              <w:sz w:val="26"/>
              <w:szCs w:val="26"/>
            </w:rPr>
            <w:t>29</w:t>
          </w:r>
          <w:r>
            <w:rPr>
              <w:b w:val="0"/>
              <w:bCs w:val="0"/>
              <w:sz w:val="26"/>
              <w:szCs w:val="26"/>
            </w:rPr>
            <w:fldChar w:fldCharType="end"/>
          </w:r>
          <w:r>
            <w:rPr>
              <w:b w:val="0"/>
              <w:bCs w:val="0"/>
              <w:sz w:val="26"/>
              <w:szCs w:val="26"/>
            </w:rPr>
            <w:fldChar w:fldCharType="end"/>
          </w:r>
        </w:p>
        <w:p>
          <w:pPr>
            <w:pStyle w:val="40"/>
            <w:spacing w:line="360" w:lineRule="auto"/>
            <w:rPr>
              <w:rFonts w:eastAsiaTheme="minorEastAsia"/>
              <w:b w:val="0"/>
              <w:bCs w:val="0"/>
              <w:kern w:val="2"/>
              <w:sz w:val="26"/>
              <w:szCs w:val="26"/>
              <w14:ligatures w14:val="standardContextual"/>
            </w:rPr>
          </w:pPr>
          <w:r>
            <w:fldChar w:fldCharType="begin"/>
          </w:r>
          <w:r>
            <w:instrText xml:space="preserve"> HYPERLINK \l "_Toc211693455" </w:instrText>
          </w:r>
          <w:r>
            <w:fldChar w:fldCharType="separate"/>
          </w:r>
          <w:r>
            <w:rPr>
              <w:rStyle w:val="21"/>
              <w:rFonts w:eastAsiaTheme="majorEastAsia"/>
              <w:b w:val="0"/>
              <w:bCs w:val="0"/>
              <w:color w:val="auto"/>
              <w:sz w:val="26"/>
              <w:szCs w:val="26"/>
            </w:rPr>
            <w:t>PHỤ LỤC</w:t>
          </w:r>
          <w:r>
            <w:rPr>
              <w:b w:val="0"/>
              <w:bCs w:val="0"/>
              <w:sz w:val="26"/>
              <w:szCs w:val="26"/>
            </w:rPr>
            <w:tab/>
          </w:r>
          <w:r>
            <w:rPr>
              <w:b w:val="0"/>
              <w:bCs w:val="0"/>
              <w:sz w:val="26"/>
              <w:szCs w:val="26"/>
            </w:rPr>
            <w:fldChar w:fldCharType="begin"/>
          </w:r>
          <w:r>
            <w:rPr>
              <w:b w:val="0"/>
              <w:bCs w:val="0"/>
              <w:sz w:val="26"/>
              <w:szCs w:val="26"/>
            </w:rPr>
            <w:instrText xml:space="preserve"> PAGEREF _Toc211693455 \h </w:instrText>
          </w:r>
          <w:r>
            <w:rPr>
              <w:b w:val="0"/>
              <w:bCs w:val="0"/>
              <w:sz w:val="26"/>
              <w:szCs w:val="26"/>
            </w:rPr>
            <w:fldChar w:fldCharType="separate"/>
          </w:r>
          <w:r>
            <w:rPr>
              <w:b w:val="0"/>
              <w:bCs w:val="0"/>
              <w:sz w:val="26"/>
              <w:szCs w:val="26"/>
            </w:rPr>
            <w:t>30</w:t>
          </w:r>
          <w:r>
            <w:rPr>
              <w:b w:val="0"/>
              <w:bCs w:val="0"/>
              <w:sz w:val="26"/>
              <w:szCs w:val="26"/>
            </w:rPr>
            <w:fldChar w:fldCharType="end"/>
          </w:r>
          <w:r>
            <w:rPr>
              <w:b w:val="0"/>
              <w:bCs w:val="0"/>
              <w:sz w:val="26"/>
              <w:szCs w:val="26"/>
            </w:rPr>
            <w:fldChar w:fldCharType="end"/>
          </w:r>
        </w:p>
        <w:p>
          <w:pPr>
            <w:spacing w:line="360" w:lineRule="auto"/>
            <w:rPr>
              <w:rFonts w:cs="Times New Roman"/>
            </w:rPr>
          </w:pPr>
          <w:r>
            <w:rPr>
              <w:rFonts w:cs="Times New Roman"/>
              <w:szCs w:val="26"/>
              <w:lang w:val="vi-VN"/>
            </w:rPr>
            <w:fldChar w:fldCharType="end"/>
          </w:r>
        </w:p>
      </w:sdtContent>
    </w:sdt>
    <w:p>
      <w:pPr>
        <w:spacing w:line="360" w:lineRule="auto"/>
        <w:jc w:val="both"/>
        <w:rPr>
          <w:rFonts w:cs="Times New Roman"/>
        </w:rPr>
      </w:pPr>
      <w:r>
        <w:rPr>
          <w:rFonts w:cs="Times New Roman"/>
        </w:rPr>
        <w:br w:type="page"/>
      </w:r>
    </w:p>
    <w:p>
      <w:pPr>
        <w:pStyle w:val="2"/>
        <w:spacing w:line="360" w:lineRule="auto"/>
        <w:jc w:val="center"/>
        <w:rPr>
          <w:rFonts w:ascii="Times New Roman" w:hAnsi="Times New Roman" w:cs="Times New Roman"/>
          <w:color w:val="auto"/>
          <w:sz w:val="36"/>
          <w:szCs w:val="36"/>
        </w:rPr>
      </w:pPr>
      <w:bookmarkStart w:id="0" w:name="_Toc211693405"/>
      <w:r>
        <w:rPr>
          <w:rFonts w:ascii="Times New Roman" w:hAnsi="Times New Roman" w:cs="Times New Roman"/>
          <w:color w:val="auto"/>
          <w:sz w:val="36"/>
          <w:szCs w:val="36"/>
        </w:rPr>
        <w:t>LỜI NÓI ĐẦU</w:t>
      </w:r>
      <w:bookmarkEnd w:id="0"/>
    </w:p>
    <w:p>
      <w:pPr>
        <w:pStyle w:val="35"/>
        <w:keepNext w:val="0"/>
        <w:keepLines w:val="0"/>
        <w:widowControl/>
        <w:suppressLineNumbers w:val="0"/>
        <w:ind w:left="0" w:firstLine="0"/>
        <w:rPr>
          <w:i w:val="0"/>
          <w:iCs w:val="0"/>
          <w:caps w:val="0"/>
          <w:color w:val="000000"/>
          <w:spacing w:val="0"/>
          <w:sz w:val="26"/>
          <w:szCs w:val="26"/>
          <w:u w:val="none"/>
        </w:rPr>
      </w:pPr>
      <w:r>
        <w:rPr>
          <w:i w:val="0"/>
          <w:iCs w:val="0"/>
          <w:caps w:val="0"/>
          <w:color w:val="000000"/>
          <w:spacing w:val="0"/>
          <w:sz w:val="26"/>
          <w:szCs w:val="26"/>
          <w:u w:val="none"/>
        </w:rPr>
        <w:t>Trong bối cảnh cạnh tranh gay gắt của ngành ngân hàng hiện nay, việc duy trì và phát triển tệp khách hàng trung thành đóng vai trò vô cùng quan trọng đối với sự tồn tại và phát triển bền vững của mỗi tổ chức tài chính. Tuy nhiên, tình trạng khách hàng rời bỏ dịch vụ (customer churn) đang ngày càng trở thành một thách thức lớn, ảnh hưởng trực tiếp đến doanh thu, chi phí marketing và uy tín thương hiệu của ngân hàng.</w:t>
      </w:r>
    </w:p>
    <w:p>
      <w:pPr>
        <w:pStyle w:val="35"/>
        <w:keepNext w:val="0"/>
        <w:keepLines w:val="0"/>
        <w:widowControl/>
        <w:suppressLineNumbers w:val="0"/>
        <w:ind w:left="0" w:firstLine="0"/>
        <w:rPr>
          <w:i w:val="0"/>
          <w:iCs w:val="0"/>
          <w:caps w:val="0"/>
          <w:color w:val="000000"/>
          <w:spacing w:val="0"/>
          <w:sz w:val="26"/>
          <w:szCs w:val="26"/>
          <w:u w:val="none"/>
        </w:rPr>
      </w:pPr>
      <w:r>
        <w:rPr>
          <w:i w:val="0"/>
          <w:iCs w:val="0"/>
          <w:caps w:val="0"/>
          <w:color w:val="000000"/>
          <w:spacing w:val="0"/>
          <w:sz w:val="26"/>
          <w:szCs w:val="26"/>
          <w:u w:val="none"/>
        </w:rPr>
        <w:t>Đề tài </w:t>
      </w:r>
      <w:r>
        <w:rPr>
          <w:rStyle w:val="36"/>
          <w:i w:val="0"/>
          <w:iCs w:val="0"/>
          <w:caps w:val="0"/>
          <w:color w:val="000000"/>
          <w:spacing w:val="0"/>
          <w:sz w:val="26"/>
          <w:szCs w:val="26"/>
          <w:u w:val="none"/>
        </w:rPr>
        <w:t>“Phân tích dữ liệu khách hàng của ngân hàng để xác định các yếu tố ảnh hưởng đến việc rời bỏ dịch vụ và xây dựng mô hình dự đoán churn”</w:t>
      </w:r>
      <w:r>
        <w:rPr>
          <w:i w:val="0"/>
          <w:iCs w:val="0"/>
          <w:caps w:val="0"/>
          <w:color w:val="000000"/>
          <w:spacing w:val="0"/>
          <w:sz w:val="26"/>
          <w:szCs w:val="26"/>
          <w:u w:val="none"/>
        </w:rPr>
        <w:t> được thực hiện nhằm tìm hiểu sâu hơn về hành vi và đặc điểm của khách hàng, qua đó ứng dụng các kỹ thuật </w:t>
      </w:r>
      <w:r>
        <w:rPr>
          <w:rStyle w:val="36"/>
          <w:i w:val="0"/>
          <w:iCs w:val="0"/>
          <w:caps w:val="0"/>
          <w:color w:val="000000"/>
          <w:spacing w:val="0"/>
          <w:sz w:val="26"/>
          <w:szCs w:val="26"/>
          <w:u w:val="none"/>
        </w:rPr>
        <w:t>phân tích dữ liệu và học máy (Machine Learning)</w:t>
      </w:r>
      <w:r>
        <w:rPr>
          <w:i w:val="0"/>
          <w:iCs w:val="0"/>
          <w:caps w:val="0"/>
          <w:color w:val="000000"/>
          <w:spacing w:val="0"/>
          <w:sz w:val="26"/>
          <w:szCs w:val="26"/>
          <w:u w:val="none"/>
        </w:rPr>
        <w:t> để dự đoán khả năng rời bỏ dịch vụ. Kết quả nghiên cứu giúp ngân hàng chủ động hơn trong việc nhận diện các nhóm khách hàng có nguy cơ cao, từ đó đề xuất các chiến lược chăm sóc và giữ chân khách hàng một cách hiệu quả.</w:t>
      </w:r>
    </w:p>
    <w:p>
      <w:pPr>
        <w:pStyle w:val="35"/>
        <w:keepNext w:val="0"/>
        <w:keepLines w:val="0"/>
        <w:widowControl/>
        <w:suppressLineNumbers w:val="0"/>
        <w:ind w:left="0" w:firstLine="0"/>
        <w:rPr>
          <w:i w:val="0"/>
          <w:iCs w:val="0"/>
          <w:caps w:val="0"/>
          <w:color w:val="000000"/>
          <w:spacing w:val="0"/>
          <w:sz w:val="26"/>
          <w:szCs w:val="26"/>
          <w:u w:val="none"/>
        </w:rPr>
      </w:pPr>
      <w:r>
        <w:rPr>
          <w:i w:val="0"/>
          <w:iCs w:val="0"/>
          <w:caps w:val="0"/>
          <w:color w:val="000000"/>
          <w:spacing w:val="0"/>
          <w:sz w:val="26"/>
          <w:szCs w:val="26"/>
          <w:u w:val="none"/>
        </w:rPr>
        <w:t>Báo cáo này trình bày toàn bộ quy trình từ </w:t>
      </w:r>
      <w:r>
        <w:rPr>
          <w:rStyle w:val="36"/>
          <w:i w:val="0"/>
          <w:iCs w:val="0"/>
          <w:caps w:val="0"/>
          <w:color w:val="000000"/>
          <w:spacing w:val="0"/>
          <w:sz w:val="26"/>
          <w:szCs w:val="26"/>
          <w:u w:val="none"/>
        </w:rPr>
        <w:t>khâu thu thập – xử lý dữ liệu</w:t>
      </w:r>
      <w:r>
        <w:rPr>
          <w:i w:val="0"/>
          <w:iCs w:val="0"/>
          <w:caps w:val="0"/>
          <w:color w:val="000000"/>
          <w:spacing w:val="0"/>
          <w:sz w:val="26"/>
          <w:szCs w:val="26"/>
          <w:u w:val="none"/>
        </w:rPr>
        <w:t>, </w:t>
      </w:r>
      <w:r>
        <w:rPr>
          <w:rStyle w:val="36"/>
          <w:i w:val="0"/>
          <w:iCs w:val="0"/>
          <w:caps w:val="0"/>
          <w:color w:val="000000"/>
          <w:spacing w:val="0"/>
          <w:sz w:val="26"/>
          <w:szCs w:val="26"/>
          <w:u w:val="none"/>
        </w:rPr>
        <w:t>phân tích đặc trưng</w:t>
      </w:r>
      <w:r>
        <w:rPr>
          <w:i w:val="0"/>
          <w:iCs w:val="0"/>
          <w:caps w:val="0"/>
          <w:color w:val="000000"/>
          <w:spacing w:val="0"/>
          <w:sz w:val="26"/>
          <w:szCs w:val="26"/>
          <w:u w:val="none"/>
        </w:rPr>
        <w:t>, </w:t>
      </w:r>
      <w:r>
        <w:rPr>
          <w:rStyle w:val="36"/>
          <w:i w:val="0"/>
          <w:iCs w:val="0"/>
          <w:caps w:val="0"/>
          <w:color w:val="000000"/>
          <w:spacing w:val="0"/>
          <w:sz w:val="26"/>
          <w:szCs w:val="26"/>
          <w:u w:val="none"/>
        </w:rPr>
        <w:t>xây dựng mô hình dự đoán</w:t>
      </w:r>
      <w:r>
        <w:rPr>
          <w:i w:val="0"/>
          <w:iCs w:val="0"/>
          <w:caps w:val="0"/>
          <w:color w:val="000000"/>
          <w:spacing w:val="0"/>
          <w:sz w:val="26"/>
          <w:szCs w:val="26"/>
          <w:u w:val="none"/>
        </w:rPr>
        <w:t>, đến </w:t>
      </w:r>
      <w:r>
        <w:rPr>
          <w:rStyle w:val="36"/>
          <w:i w:val="0"/>
          <w:iCs w:val="0"/>
          <w:caps w:val="0"/>
          <w:color w:val="000000"/>
          <w:spacing w:val="0"/>
          <w:sz w:val="26"/>
          <w:szCs w:val="26"/>
          <w:u w:val="none"/>
        </w:rPr>
        <w:t>đánh giá hiệu quả mô hình</w:t>
      </w:r>
      <w:r>
        <w:rPr>
          <w:i w:val="0"/>
          <w:iCs w:val="0"/>
          <w:caps w:val="0"/>
          <w:color w:val="000000"/>
          <w:spacing w:val="0"/>
          <w:sz w:val="26"/>
          <w:szCs w:val="26"/>
          <w:u w:val="none"/>
        </w:rPr>
        <w:t>. Thông qua đó, nhóm nghiên cứu mong muốn đóng góp một hướng tiếp cận ứng dụng công nghệ dữ liệu vào quản trị và vận hành doanh nghiệp trong thời đại số.</w:t>
      </w:r>
    </w:p>
    <w:p>
      <w:pPr>
        <w:pStyle w:val="35"/>
        <w:keepNext w:val="0"/>
        <w:keepLines w:val="0"/>
        <w:widowControl/>
        <w:suppressLineNumbers w:val="0"/>
        <w:ind w:left="0" w:firstLine="0"/>
        <w:rPr>
          <w:i w:val="0"/>
          <w:iCs w:val="0"/>
          <w:caps w:val="0"/>
          <w:color w:val="000000"/>
          <w:spacing w:val="0"/>
          <w:sz w:val="26"/>
          <w:szCs w:val="26"/>
          <w:u w:val="none"/>
        </w:rPr>
      </w:pPr>
      <w:r>
        <w:rPr>
          <w:i w:val="0"/>
          <w:iCs w:val="0"/>
          <w:caps w:val="0"/>
          <w:color w:val="000000"/>
          <w:spacing w:val="0"/>
          <w:sz w:val="26"/>
          <w:szCs w:val="26"/>
          <w:u w:val="none"/>
        </w:rPr>
        <w:t>Nhóm xin chân thành cảm ơn </w:t>
      </w:r>
      <w:r>
        <w:rPr>
          <w:rFonts w:hint="default"/>
          <w:i w:val="0"/>
          <w:iCs w:val="0"/>
          <w:caps w:val="0"/>
          <w:color w:val="000000"/>
          <w:spacing w:val="0"/>
          <w:sz w:val="26"/>
          <w:szCs w:val="26"/>
          <w:u w:val="none"/>
          <w:lang w:val="vi-VN"/>
        </w:rPr>
        <w:t>thầy</w:t>
      </w:r>
      <w:r>
        <w:rPr>
          <w:i w:val="0"/>
          <w:iCs w:val="0"/>
          <w:caps w:val="0"/>
          <w:color w:val="000000"/>
          <w:spacing w:val="0"/>
          <w:sz w:val="26"/>
          <w:szCs w:val="26"/>
          <w:u w:val="none"/>
        </w:rPr>
        <w:t> đã tận tình hỗ trợ trong suốt quá trình thực hiện đề tài. Mặc dù đã có nhiều cố gắng, nhưng do thời gian và kinh nghiệm còn hạn chế, báo cáo khó tránh khỏi những thiếu sót. Rất mong nhận được những góp ý quý báu để nhóm hoàn thiện hơn trong các nghiên cứu sau.</w:t>
      </w:r>
    </w:p>
    <w:p>
      <w:pPr>
        <w:spacing w:line="360" w:lineRule="auto"/>
        <w:jc w:val="both"/>
        <w:rPr>
          <w:rFonts w:cs="Times New Roman"/>
        </w:rPr>
      </w:pPr>
      <w:r>
        <w:rPr>
          <w:rFonts w:cs="Times New Roman"/>
        </w:rPr>
        <w:br w:type="page"/>
      </w:r>
    </w:p>
    <w:p>
      <w:pPr>
        <w:pStyle w:val="2"/>
        <w:spacing w:line="360" w:lineRule="auto"/>
        <w:jc w:val="center"/>
        <w:rPr>
          <w:rFonts w:ascii="Times New Roman" w:hAnsi="Times New Roman" w:cs="Times New Roman"/>
          <w:color w:val="auto"/>
          <w:sz w:val="36"/>
          <w:szCs w:val="36"/>
        </w:rPr>
      </w:pPr>
      <w:bookmarkStart w:id="1" w:name="_Toc211693406"/>
      <w:r>
        <w:rPr>
          <w:rFonts w:ascii="Times New Roman" w:hAnsi="Times New Roman" w:cs="Times New Roman"/>
          <w:color w:val="auto"/>
          <w:sz w:val="36"/>
          <w:szCs w:val="36"/>
        </w:rPr>
        <w:t>CHƯƠNG 1. TỔNG QUAN</w:t>
      </w:r>
      <w:bookmarkEnd w:id="1"/>
    </w:p>
    <w:p>
      <w:pPr>
        <w:pStyle w:val="3"/>
        <w:spacing w:line="360" w:lineRule="auto"/>
        <w:rPr>
          <w:rFonts w:ascii="Times New Roman" w:hAnsi="Times New Roman" w:cs="Times New Roman"/>
          <w:b/>
          <w:bCs/>
          <w:color w:val="auto"/>
          <w:sz w:val="28"/>
          <w:szCs w:val="28"/>
        </w:rPr>
      </w:pPr>
      <w:bookmarkStart w:id="2" w:name="_Toc211693407"/>
      <w:r>
        <w:rPr>
          <w:rFonts w:ascii="Times New Roman" w:hAnsi="Times New Roman" w:cs="Times New Roman"/>
          <w:b/>
          <w:bCs/>
          <w:color w:val="auto"/>
          <w:sz w:val="28"/>
          <w:szCs w:val="28"/>
        </w:rPr>
        <w:t>1.1. Giới thiệu đề tài</w:t>
      </w:r>
      <w:bookmarkEnd w:id="2"/>
    </w:p>
    <w:p>
      <w:pPr>
        <w:pStyle w:val="35"/>
        <w:keepNext w:val="0"/>
        <w:keepLines w:val="0"/>
        <w:widowControl/>
        <w:suppressLineNumbers w:val="0"/>
        <w:rPr>
          <w:rFonts w:hint="default"/>
          <w:b w:val="0"/>
          <w:bCs w:val="0"/>
          <w:i w:val="0"/>
          <w:iCs w:val="0"/>
          <w:caps w:val="0"/>
          <w:color w:val="000000"/>
          <w:spacing w:val="0"/>
          <w:sz w:val="28"/>
          <w:szCs w:val="28"/>
          <w:u w:val="none"/>
          <w:lang w:val="vi-VN"/>
        </w:rPr>
      </w:pPr>
      <w:bookmarkStart w:id="3" w:name="_Toc211693412"/>
      <w:r>
        <w:rPr>
          <w:b/>
          <w:bCs/>
          <w:i w:val="0"/>
          <w:iCs w:val="0"/>
          <w:caps w:val="0"/>
          <w:color w:val="000000"/>
          <w:spacing w:val="0"/>
          <w:sz w:val="28"/>
          <w:szCs w:val="28"/>
          <w:u w:val="none"/>
        </w:rPr>
        <w:t>Đề tài “Bank Customer Churn Prediction”</w:t>
      </w:r>
      <w:r>
        <w:rPr>
          <w:b w:val="0"/>
          <w:bCs w:val="0"/>
          <w:i w:val="0"/>
          <w:iCs w:val="0"/>
          <w:caps w:val="0"/>
          <w:color w:val="000000"/>
          <w:spacing w:val="0"/>
          <w:sz w:val="28"/>
          <w:szCs w:val="28"/>
          <w:u w:val="none"/>
        </w:rPr>
        <w:t xml:space="preserve"> tập trung vào việc </w:t>
      </w:r>
      <w:r>
        <w:rPr>
          <w:rStyle w:val="36"/>
          <w:b w:val="0"/>
          <w:bCs w:val="0"/>
          <w:i w:val="0"/>
          <w:iCs w:val="0"/>
          <w:caps w:val="0"/>
          <w:color w:val="000000"/>
          <w:spacing w:val="0"/>
          <w:sz w:val="28"/>
          <w:szCs w:val="28"/>
          <w:u w:val="none"/>
        </w:rPr>
        <w:t>phân tích dữ liệu khách hàng của ngân hàng</w:t>
      </w:r>
      <w:r>
        <w:rPr>
          <w:b w:val="0"/>
          <w:bCs w:val="0"/>
          <w:i w:val="0"/>
          <w:iCs w:val="0"/>
          <w:caps w:val="0"/>
          <w:color w:val="000000"/>
          <w:spacing w:val="0"/>
          <w:sz w:val="28"/>
          <w:szCs w:val="28"/>
          <w:u w:val="none"/>
        </w:rPr>
        <w:t> để nhận diện các yếu tố ảnh hưởng đến hành vi rời bỏ dịch vụ, đồng thời </w:t>
      </w:r>
      <w:r>
        <w:rPr>
          <w:rStyle w:val="36"/>
          <w:b w:val="0"/>
          <w:bCs w:val="0"/>
          <w:i w:val="0"/>
          <w:iCs w:val="0"/>
          <w:caps w:val="0"/>
          <w:color w:val="000000"/>
          <w:spacing w:val="0"/>
          <w:sz w:val="28"/>
          <w:szCs w:val="28"/>
          <w:u w:val="none"/>
        </w:rPr>
        <w:t>ứng dụng các mô hình học máy</w:t>
      </w:r>
      <w:r>
        <w:rPr>
          <w:b w:val="0"/>
          <w:bCs w:val="0"/>
          <w:i w:val="0"/>
          <w:iCs w:val="0"/>
          <w:caps w:val="0"/>
          <w:color w:val="000000"/>
          <w:spacing w:val="0"/>
          <w:sz w:val="28"/>
          <w:szCs w:val="28"/>
          <w:u w:val="none"/>
        </w:rPr>
        <w:t> nhằm dự đoán khả năng churn của từng khách hàng.</w:t>
      </w:r>
      <w:r>
        <w:rPr>
          <w:b w:val="0"/>
          <w:bCs w:val="0"/>
          <w:i w:val="0"/>
          <w:iCs w:val="0"/>
          <w:caps w:val="0"/>
          <w:color w:val="000000"/>
          <w:spacing w:val="0"/>
          <w:sz w:val="28"/>
          <w:szCs w:val="28"/>
          <w:u w:val="none"/>
        </w:rPr>
        <w:br w:type="textWrapping"/>
      </w:r>
      <w:r>
        <w:rPr>
          <w:rFonts w:hint="default"/>
          <w:b w:val="0"/>
          <w:bCs w:val="0"/>
          <w:i w:val="0"/>
          <w:iCs w:val="0"/>
          <w:caps w:val="0"/>
          <w:color w:val="000000"/>
          <w:spacing w:val="0"/>
          <w:sz w:val="28"/>
          <w:szCs w:val="28"/>
          <w:u w:val="none"/>
          <w:lang w:val="vi-VN"/>
        </w:rPr>
        <w:t xml:space="preserve">  </w:t>
      </w:r>
      <w:r>
        <w:rPr>
          <w:b w:val="0"/>
          <w:bCs w:val="0"/>
          <w:i w:val="0"/>
          <w:iCs w:val="0"/>
          <w:caps w:val="0"/>
          <w:color w:val="000000"/>
          <w:spacing w:val="0"/>
          <w:sz w:val="28"/>
          <w:szCs w:val="28"/>
          <w:u w:val="none"/>
        </w:rPr>
        <w:t>Kết quả dự đoán có thể giúp ngân hàng </w:t>
      </w:r>
      <w:r>
        <w:rPr>
          <w:rStyle w:val="36"/>
          <w:b w:val="0"/>
          <w:bCs w:val="0"/>
          <w:i w:val="0"/>
          <w:iCs w:val="0"/>
          <w:caps w:val="0"/>
          <w:color w:val="000000"/>
          <w:spacing w:val="0"/>
          <w:sz w:val="28"/>
          <w:szCs w:val="28"/>
          <w:u w:val="none"/>
        </w:rPr>
        <w:t>chủ động xây dựng chiến lược chăm sóc phù hợp</w:t>
      </w:r>
      <w:r>
        <w:rPr>
          <w:b w:val="0"/>
          <w:bCs w:val="0"/>
          <w:i w:val="0"/>
          <w:iCs w:val="0"/>
          <w:caps w:val="0"/>
          <w:color w:val="000000"/>
          <w:spacing w:val="0"/>
          <w:sz w:val="28"/>
          <w:szCs w:val="28"/>
          <w:u w:val="none"/>
        </w:rPr>
        <w:t>, ví dụ như ưu đãi lãi suất, hỗ trợ tài chính hoặc tư vấn dịch vụ cá nhân hóa, qua đó giảm thiểu tỷ lệ khách hàng rời bỏ và tăng độ trung thành.</w:t>
      </w:r>
      <w:r>
        <w:rPr>
          <w:rFonts w:hint="default"/>
          <w:b w:val="0"/>
          <w:bCs w:val="0"/>
          <w:i w:val="0"/>
          <w:iCs w:val="0"/>
          <w:caps w:val="0"/>
          <w:color w:val="000000"/>
          <w:spacing w:val="0"/>
          <w:sz w:val="28"/>
          <w:szCs w:val="28"/>
          <w:u w:val="none"/>
          <w:lang w:val="vi-VN"/>
        </w:rPr>
        <w:t xml:space="preserve"> </w:t>
      </w:r>
    </w:p>
    <w:p>
      <w:pPr>
        <w:pStyle w:val="35"/>
        <w:keepNext w:val="0"/>
        <w:keepLines w:val="0"/>
        <w:widowControl/>
        <w:suppressLineNumbers w:val="0"/>
        <w:ind w:firstLine="280" w:firstLineChars="10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i w:val="0"/>
          <w:iCs w:val="0"/>
          <w:caps w:val="0"/>
          <w:color w:val="000000"/>
          <w:spacing w:val="0"/>
          <w:sz w:val="28"/>
          <w:szCs w:val="28"/>
          <w:u w:val="none"/>
        </w:rPr>
        <w:t>Dữ liệu được sử dụng trong nghiên cứu được thu thập từ </w:t>
      </w:r>
      <w:r>
        <w:rPr>
          <w:rStyle w:val="36"/>
          <w:rFonts w:hint="default" w:ascii="Times New Roman Regular" w:hAnsi="Times New Roman Regular" w:cs="Times New Roman Regular"/>
          <w:b w:val="0"/>
          <w:bCs w:val="0"/>
          <w:i w:val="0"/>
          <w:iCs w:val="0"/>
          <w:caps w:val="0"/>
          <w:color w:val="000000"/>
          <w:spacing w:val="0"/>
          <w:sz w:val="28"/>
          <w:szCs w:val="28"/>
          <w:u w:val="none"/>
        </w:rPr>
        <w:t>Kaggle</w:t>
      </w:r>
      <w:r>
        <w:rPr>
          <w:rFonts w:hint="default" w:ascii="Times New Roman Regular" w:hAnsi="Times New Roman Regular" w:cs="Times New Roman Regular"/>
          <w:b w:val="0"/>
          <w:bCs w:val="0"/>
          <w:i w:val="0"/>
          <w:iCs w:val="0"/>
          <w:caps w:val="0"/>
          <w:color w:val="000000"/>
          <w:spacing w:val="0"/>
          <w:sz w:val="28"/>
          <w:szCs w:val="28"/>
          <w:u w:val="none"/>
        </w:rPr>
        <w:t> và </w:t>
      </w:r>
      <w:r>
        <w:rPr>
          <w:rStyle w:val="36"/>
          <w:rFonts w:hint="default" w:ascii="Times New Roman Regular" w:hAnsi="Times New Roman Regular" w:cs="Times New Roman Regular"/>
          <w:b w:val="0"/>
          <w:bCs w:val="0"/>
          <w:i w:val="0"/>
          <w:iCs w:val="0"/>
          <w:caps w:val="0"/>
          <w:color w:val="000000"/>
          <w:spacing w:val="0"/>
          <w:sz w:val="28"/>
          <w:szCs w:val="28"/>
          <w:u w:val="none"/>
        </w:rPr>
        <w:t>GitHub</w:t>
      </w:r>
      <w:r>
        <w:rPr>
          <w:rFonts w:hint="default" w:ascii="Times New Roman Regular" w:hAnsi="Times New Roman Regular" w:cs="Times New Roman Regular"/>
          <w:b w:val="0"/>
          <w:bCs w:val="0"/>
          <w:i w:val="0"/>
          <w:iCs w:val="0"/>
          <w:caps w:val="0"/>
          <w:color w:val="000000"/>
          <w:spacing w:val="0"/>
          <w:sz w:val="28"/>
          <w:szCs w:val="28"/>
          <w:u w:val="none"/>
        </w:rPr>
        <w:t>, bao gồm hơn 10.</w:t>
      </w:r>
      <w:r>
        <w:rPr>
          <w:rFonts w:hint="default" w:ascii="Times New Roman Regular" w:hAnsi="Times New Roman Regular" w:cs="Times New Roman Regular"/>
          <w:b w:val="0"/>
          <w:bCs w:val="0"/>
          <w:i w:val="0"/>
          <w:iCs w:val="0"/>
          <w:caps w:val="0"/>
          <w:color w:val="000000"/>
          <w:spacing w:val="0"/>
          <w:sz w:val="28"/>
          <w:szCs w:val="28"/>
          <w:u w:val="none"/>
          <w:lang w:val="vi-VN"/>
        </w:rPr>
        <w:t>5</w:t>
      </w:r>
      <w:r>
        <w:rPr>
          <w:rFonts w:hint="default" w:ascii="Times New Roman Regular" w:hAnsi="Times New Roman Regular" w:cs="Times New Roman Regular"/>
          <w:b w:val="0"/>
          <w:bCs w:val="0"/>
          <w:i w:val="0"/>
          <w:iCs w:val="0"/>
          <w:caps w:val="0"/>
          <w:color w:val="000000"/>
          <w:spacing w:val="0"/>
          <w:sz w:val="28"/>
          <w:szCs w:val="28"/>
          <w:u w:val="none"/>
        </w:rPr>
        <w:t>00 bản ghi khách hàng với các thuộc tính như:</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mã khách hàng (CustomerId)</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tên (FullName)</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điểm tín dụng (CreditScore)</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tỉnh thành (Province)</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giới tính (Gender)</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tuổi (Age)</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số dư tài khoản (Balance)</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số sản phẩm sử dụng (NumOfProducts)</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thẻ tín dụng (HasCrCard)</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mức độ hoạt động (IsActiveMember)</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thu nhập ước tính (EstimatedSalary)</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và </w:t>
      </w:r>
      <w:r>
        <w:rPr>
          <w:rStyle w:val="36"/>
          <w:rFonts w:hint="default" w:ascii="Times New Roman Regular" w:hAnsi="Times New Roman Regular" w:eastAsia="SimSun" w:cs="Times New Roman Regular"/>
          <w:b w:val="0"/>
          <w:bCs w:val="0"/>
          <w:i w:val="0"/>
          <w:iCs w:val="0"/>
          <w:caps w:val="0"/>
          <w:color w:val="000000"/>
          <w:spacing w:val="0"/>
          <w:kern w:val="0"/>
          <w:sz w:val="28"/>
          <w:szCs w:val="28"/>
          <w:u w:val="none"/>
          <w:lang w:val="en-US" w:eastAsia="zh-CN" w:bidi="ar"/>
        </w:rPr>
        <w:t>biến mục tiêu (Exited)</w:t>
      </w:r>
      <w:r>
        <w:rPr>
          <w:rFonts w:hint="default" w:ascii="Times New Roman Regular" w:hAnsi="Times New Roman Regular" w:eastAsia="-webkit-standard" w:cs="Times New Roman Regular"/>
          <w:b w:val="0"/>
          <w:bCs w:val="0"/>
          <w:i w:val="0"/>
          <w:iCs w:val="0"/>
          <w:caps w:val="0"/>
          <w:color w:val="000000"/>
          <w:spacing w:val="0"/>
          <w:kern w:val="0"/>
          <w:sz w:val="28"/>
          <w:szCs w:val="28"/>
          <w:u w:val="none"/>
          <w:lang w:val="en-US" w:eastAsia="zh-CN" w:bidi="ar"/>
        </w:rPr>
        <w:t> biểu thị việc khách hàng có rời bỏ hay không.</w:t>
      </w:r>
    </w:p>
    <w:p>
      <w:pPr>
        <w:pStyle w:val="35"/>
        <w:keepNext w:val="0"/>
        <w:keepLines w:val="0"/>
        <w:widowControl/>
        <w:suppressLineNumbers w:val="0"/>
        <w:ind w:left="0" w:firstLine="0"/>
        <w:rPr>
          <w:i w:val="0"/>
          <w:iCs w:val="0"/>
          <w:caps w:val="0"/>
          <w:color w:val="000000"/>
          <w:spacing w:val="0"/>
          <w:sz w:val="26"/>
          <w:szCs w:val="26"/>
          <w:u w:val="none"/>
        </w:rPr>
      </w:pPr>
    </w:p>
    <w:p>
      <w:pPr>
        <w:pStyle w:val="35"/>
        <w:keepNext w:val="0"/>
        <w:keepLines w:val="0"/>
        <w:widowControl/>
        <w:suppressLineNumbers w:val="0"/>
        <w:ind w:left="0" w:firstLine="0"/>
        <w:rPr>
          <w:i w:val="0"/>
          <w:iCs w:val="0"/>
          <w:caps w:val="0"/>
          <w:color w:val="000000"/>
          <w:spacing w:val="0"/>
          <w:sz w:val="26"/>
          <w:szCs w:val="26"/>
          <w:u w:val="none"/>
        </w:rPr>
      </w:pPr>
    </w:p>
    <w:p>
      <w:pPr>
        <w:pStyle w:val="4"/>
        <w:keepNext w:val="0"/>
        <w:keepLines w:val="0"/>
        <w:widowControl/>
        <w:suppressLineNumbers w:val="0"/>
        <w:ind w:left="0" w:firstLine="0"/>
        <w:rPr>
          <w:rStyle w:val="36"/>
          <w:rFonts w:hint="default" w:ascii="Times New Roman Regular" w:hAnsi="Times New Roman Regular" w:cs="Times New Roman Regular"/>
          <w:b/>
          <w:bCs/>
          <w:i w:val="0"/>
          <w:iCs w:val="0"/>
          <w:caps w:val="0"/>
          <w:color w:val="000000"/>
          <w:spacing w:val="0"/>
          <w:sz w:val="26"/>
          <w:szCs w:val="26"/>
          <w:u w:val="none"/>
        </w:rPr>
      </w:pPr>
      <w:r>
        <w:rPr>
          <w:rStyle w:val="36"/>
          <w:rFonts w:hint="default" w:ascii="Times New Roman Regular" w:hAnsi="Times New Roman Regular" w:cs="Times New Roman Regular"/>
          <w:b/>
          <w:bCs/>
          <w:i w:val="0"/>
          <w:iCs w:val="0"/>
          <w:caps w:val="0"/>
          <w:color w:val="000000"/>
          <w:spacing w:val="0"/>
          <w:sz w:val="26"/>
          <w:szCs w:val="26"/>
          <w:u w:val="none"/>
        </w:rPr>
        <w:t>1.2. Mục tiêu nghiên cứu</w:t>
      </w:r>
    </w:p>
    <w:p>
      <w:pPr>
        <w:rPr>
          <w:rFonts w:hint="default"/>
        </w:rPr>
      </w:pPr>
    </w:p>
    <w:p>
      <w:pPr>
        <w:keepNext w:val="0"/>
        <w:keepLines w:val="0"/>
        <w:widowControl/>
        <w:suppressLineNumbers w:val="0"/>
        <w:jc w:val="left"/>
        <w:rPr>
          <w:rFonts w:hint="default" w:ascii="Times New Roman Regular" w:hAnsi="Times New Roman Regular" w:cs="Times New Roman Regular"/>
          <w:b/>
          <w:bCs/>
          <w:sz w:val="26"/>
          <w:szCs w:val="26"/>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en-US" w:eastAsia="zh-CN" w:bidi="ar"/>
        </w:rPr>
        <w:t>Mục tiêu tổng quát:</w:t>
      </w: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i w:val="0"/>
          <w:iCs w:val="0"/>
          <w:caps w:val="0"/>
          <w:color w:val="000000"/>
          <w:spacing w:val="0"/>
          <w:kern w:val="0"/>
          <w:sz w:val="26"/>
          <w:szCs w:val="26"/>
          <w:u w:val="none"/>
          <w:lang w:val="vi-VN" w:eastAsia="zh-CN" w:bidi="ar"/>
        </w:rPr>
        <w:t xml:space="preserve"> P</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hân tích và xây dựng mô hình dự đoán khả năng rời bỏ của khách hàng dựa trên dữ liệu thực tế, giúp ngân hàng đưa ra chiến lược giữ chân khách hàng phù hợp</w:t>
      </w: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pPr>
    </w:p>
    <w:p>
      <w:pPr>
        <w:keepNext w:val="0"/>
        <w:keepLines w:val="0"/>
        <w:widowControl/>
        <w:suppressLineNumbers w:val="0"/>
        <w:jc w:val="left"/>
        <w:rPr>
          <w:rFonts w:hint="default" w:ascii="Times New Roman Regular" w:hAnsi="Times New Roman Regular" w:cs="Times New Roman Regular"/>
          <w:b/>
          <w:bCs/>
          <w:sz w:val="26"/>
          <w:szCs w:val="26"/>
          <w:lang w:val="vi-VN"/>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en-US" w:eastAsia="zh-CN" w:bidi="ar"/>
        </w:rPr>
        <w:t>Mục tiêu cụ thể</w:t>
      </w:r>
      <w:r>
        <w:rPr>
          <w:rFonts w:hint="default" w:ascii="Times New Roman" w:hAnsi="Times New Roman Regular" w:eastAsia="-webkit-standard" w:cs="Times New Roman Regular"/>
          <w:b/>
          <w:bCs/>
          <w:i w:val="0"/>
          <w:iCs w:val="0"/>
          <w:caps w:val="0"/>
          <w:color w:val="000000"/>
          <w:spacing w:val="0"/>
          <w:kern w:val="0"/>
          <w:sz w:val="26"/>
          <w:szCs w:val="26"/>
          <w:u w:val="none"/>
          <w:lang w:val="vi-VN" w:eastAsia="zh-CN" w:bidi="ar"/>
        </w:rPr>
        <w:t>:</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Làm sạch và xử lý dữ liệu khách hàng ngân hàng</w:t>
      </w: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Xác định các yếu tố ảnh hưởng đến khả năng churn.</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Ứng dụng các thuật toán học máy (Logistic Regression, Decision Tree, Random Forest, XGBoost) để dự đoán churn.</w:t>
      </w: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i w:val="0"/>
          <w:iCs w:val="0"/>
          <w:caps w:val="0"/>
          <w:color w:val="000000"/>
          <w:spacing w:val="0"/>
          <w:kern w:val="0"/>
          <w:sz w:val="26"/>
          <w:szCs w:val="26"/>
          <w:u w:val="none"/>
          <w:lang w:val="vi-VN" w:eastAsia="zh-CN" w:bidi="ar"/>
        </w:rPr>
        <w:t xml:space="preserve"> </w:t>
      </w:r>
      <w:bookmarkEnd w:id="3"/>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Đánh giá độ chính xác và hiệu quả của từng mô hình.</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Đề xuất hướng cải thiện hoạt động chăm sóc khách hàng dựa trên kết quả phân tích.</w:t>
      </w:r>
    </w:p>
    <w:p>
      <w:pPr>
        <w:keepNext w:val="0"/>
        <w:keepLines w:val="0"/>
        <w:widowControl/>
        <w:suppressLineNumbers w:val="0"/>
        <w:jc w:val="left"/>
        <w:rPr>
          <w:rStyle w:val="36"/>
          <w:i w:val="0"/>
          <w:iCs w:val="0"/>
          <w:caps w:val="0"/>
          <w:color w:val="000000"/>
          <w:spacing w:val="0"/>
          <w:sz w:val="28"/>
          <w:szCs w:val="28"/>
          <w:u w:val="none"/>
        </w:rPr>
      </w:pPr>
    </w:p>
    <w:p>
      <w:pPr>
        <w:keepNext w:val="0"/>
        <w:keepLines w:val="0"/>
        <w:widowControl/>
        <w:suppressLineNumbers w:val="0"/>
        <w:jc w:val="left"/>
        <w:rPr>
          <w:i w:val="0"/>
          <w:iCs w:val="0"/>
          <w:caps w:val="0"/>
          <w:color w:val="000000"/>
          <w:spacing w:val="0"/>
          <w:sz w:val="28"/>
          <w:szCs w:val="28"/>
          <w:u w:val="none"/>
        </w:rPr>
      </w:pPr>
      <w:r>
        <w:rPr>
          <w:rStyle w:val="36"/>
          <w:i w:val="0"/>
          <w:iCs w:val="0"/>
          <w:caps w:val="0"/>
          <w:color w:val="000000"/>
          <w:spacing w:val="0"/>
          <w:sz w:val="28"/>
          <w:szCs w:val="28"/>
          <w:u w:val="none"/>
        </w:rPr>
        <w:t>1.</w:t>
      </w:r>
      <w:r>
        <w:rPr>
          <w:rStyle w:val="36"/>
          <w:rFonts w:hint="default" w:ascii="Times New Roman"/>
          <w:i w:val="0"/>
          <w:iCs w:val="0"/>
          <w:caps w:val="0"/>
          <w:color w:val="000000"/>
          <w:spacing w:val="0"/>
          <w:sz w:val="28"/>
          <w:szCs w:val="28"/>
          <w:u w:val="none"/>
          <w:lang w:val="vi-VN"/>
        </w:rPr>
        <w:t>3</w:t>
      </w:r>
      <w:r>
        <w:rPr>
          <w:rStyle w:val="36"/>
          <w:i w:val="0"/>
          <w:iCs w:val="0"/>
          <w:caps w:val="0"/>
          <w:color w:val="000000"/>
          <w:spacing w:val="0"/>
          <w:sz w:val="28"/>
          <w:szCs w:val="28"/>
          <w:u w:val="none"/>
        </w:rPr>
        <w:t>. Lý do chọn đề tài</w:t>
      </w:r>
    </w:p>
    <w:p>
      <w:pPr>
        <w:pStyle w:val="35"/>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6"/>
          <w:szCs w:val="26"/>
          <w:u w:val="none"/>
        </w:rPr>
      </w:pPr>
      <w:r>
        <w:rPr>
          <w:rFonts w:hint="default" w:ascii="Times New Roman Regular" w:hAnsi="Times New Roman Regular" w:cs="Times New Roman Regular"/>
          <w:b w:val="0"/>
          <w:bCs w:val="0"/>
          <w:i w:val="0"/>
          <w:iCs w:val="0"/>
          <w:caps w:val="0"/>
          <w:color w:val="000000"/>
          <w:spacing w:val="0"/>
          <w:sz w:val="26"/>
          <w:szCs w:val="26"/>
          <w:u w:val="none"/>
        </w:rPr>
        <w:t>Trong thời đại số hóa hiện nay, các ngân hàng đang đối mặt với sự cạnh tranh gay gắt trong việc thu hút và duy trì khách hàng. Khách hàng ngày càng có nhiều lựa chọn hơn giữa các ngân hàng truyền thống, ngân hàng số và các công ty Fintech. Do đó, </w:t>
      </w:r>
      <w:r>
        <w:rPr>
          <w:rStyle w:val="36"/>
          <w:rFonts w:hint="default" w:ascii="Times New Roman Regular" w:hAnsi="Times New Roman Regular" w:cs="Times New Roman Regular"/>
          <w:b w:val="0"/>
          <w:bCs w:val="0"/>
          <w:i w:val="0"/>
          <w:iCs w:val="0"/>
          <w:caps w:val="0"/>
          <w:color w:val="000000"/>
          <w:spacing w:val="0"/>
          <w:sz w:val="26"/>
          <w:szCs w:val="26"/>
          <w:u w:val="none"/>
        </w:rPr>
        <w:t>việc giữ chân khách hàng hiện tại</w:t>
      </w:r>
      <w:r>
        <w:rPr>
          <w:rFonts w:hint="default" w:ascii="Times New Roman Regular" w:hAnsi="Times New Roman Regular" w:cs="Times New Roman Regular"/>
          <w:b w:val="0"/>
          <w:bCs w:val="0"/>
          <w:i w:val="0"/>
          <w:iCs w:val="0"/>
          <w:caps w:val="0"/>
          <w:color w:val="000000"/>
          <w:spacing w:val="0"/>
          <w:sz w:val="26"/>
          <w:szCs w:val="26"/>
          <w:u w:val="none"/>
        </w:rPr>
        <w:t> trở thành yếu tố sống còn để đảm bảo </w:t>
      </w:r>
      <w:r>
        <w:rPr>
          <w:rStyle w:val="36"/>
          <w:rFonts w:hint="default" w:ascii="Times New Roman Regular" w:hAnsi="Times New Roman Regular" w:cs="Times New Roman Regular"/>
          <w:b w:val="0"/>
          <w:bCs w:val="0"/>
          <w:i w:val="0"/>
          <w:iCs w:val="0"/>
          <w:caps w:val="0"/>
          <w:color w:val="000000"/>
          <w:spacing w:val="0"/>
          <w:sz w:val="26"/>
          <w:szCs w:val="26"/>
          <w:u w:val="none"/>
        </w:rPr>
        <w:t>hiệu quả kinh doanh và sự phát triển bền vững</w:t>
      </w:r>
      <w:r>
        <w:rPr>
          <w:rFonts w:hint="default" w:ascii="Times New Roman Regular" w:hAnsi="Times New Roman Regular" w:cs="Times New Roman Regular"/>
          <w:b w:val="0"/>
          <w:bCs w:val="0"/>
          <w:i w:val="0"/>
          <w:iCs w:val="0"/>
          <w:caps w:val="0"/>
          <w:color w:val="000000"/>
          <w:spacing w:val="0"/>
          <w:sz w:val="26"/>
          <w:szCs w:val="26"/>
          <w:u w:val="none"/>
        </w:rPr>
        <w:t> của ngân hàng.</w:t>
      </w:r>
    </w:p>
    <w:p>
      <w:pPr>
        <w:pStyle w:val="35"/>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6"/>
          <w:szCs w:val="26"/>
          <w:u w:val="none"/>
        </w:rPr>
      </w:pPr>
      <w:r>
        <w:rPr>
          <w:rFonts w:hint="default" w:ascii="Times New Roman Regular" w:hAnsi="Times New Roman Regular" w:cs="Times New Roman Regular"/>
          <w:b w:val="0"/>
          <w:bCs w:val="0"/>
          <w:i w:val="0"/>
          <w:iCs w:val="0"/>
          <w:caps w:val="0"/>
          <w:color w:val="000000"/>
          <w:spacing w:val="0"/>
          <w:sz w:val="26"/>
          <w:szCs w:val="26"/>
          <w:u w:val="none"/>
        </w:rPr>
        <w:t>Theo nhiều nghiên cứu, chi phí để thu hút một khách hàng mới có thể </w:t>
      </w:r>
      <w:r>
        <w:rPr>
          <w:rStyle w:val="36"/>
          <w:rFonts w:hint="default" w:ascii="Times New Roman Regular" w:hAnsi="Times New Roman Regular" w:cs="Times New Roman Regular"/>
          <w:b w:val="0"/>
          <w:bCs w:val="0"/>
          <w:i w:val="0"/>
          <w:iCs w:val="0"/>
          <w:caps w:val="0"/>
          <w:color w:val="000000"/>
          <w:spacing w:val="0"/>
          <w:sz w:val="26"/>
          <w:szCs w:val="26"/>
          <w:u w:val="none"/>
        </w:rPr>
        <w:t>cao gấp 5 đến 7 lần</w:t>
      </w:r>
      <w:r>
        <w:rPr>
          <w:rFonts w:hint="default" w:ascii="Times New Roman Regular" w:hAnsi="Times New Roman Regular" w:cs="Times New Roman Regular"/>
          <w:b w:val="0"/>
          <w:bCs w:val="0"/>
          <w:i w:val="0"/>
          <w:iCs w:val="0"/>
          <w:caps w:val="0"/>
          <w:color w:val="000000"/>
          <w:spacing w:val="0"/>
          <w:sz w:val="26"/>
          <w:szCs w:val="26"/>
          <w:u w:val="none"/>
        </w:rPr>
        <w:t> so với việc duy trì một khách hàng cũ. Khi một khách hàng rời bỏ dịch vụ (churn), ngân hàng không chỉ mất doanh thu mà còn giảm uy tín thương hiệu và tăng chi phí marketing để bù đắp. Vì vậy, </w:t>
      </w:r>
      <w:r>
        <w:rPr>
          <w:rStyle w:val="36"/>
          <w:rFonts w:hint="default" w:ascii="Times New Roman Regular" w:hAnsi="Times New Roman Regular" w:cs="Times New Roman Regular"/>
          <w:b w:val="0"/>
          <w:bCs w:val="0"/>
          <w:i w:val="0"/>
          <w:iCs w:val="0"/>
          <w:caps w:val="0"/>
          <w:color w:val="000000"/>
          <w:spacing w:val="0"/>
          <w:sz w:val="26"/>
          <w:szCs w:val="26"/>
          <w:u w:val="none"/>
        </w:rPr>
        <w:t>dự đoán và phòng ngừa churn</w:t>
      </w:r>
      <w:r>
        <w:rPr>
          <w:rFonts w:hint="default" w:ascii="Times New Roman Regular" w:hAnsi="Times New Roman Regular" w:cs="Times New Roman Regular"/>
          <w:b w:val="0"/>
          <w:bCs w:val="0"/>
          <w:i w:val="0"/>
          <w:iCs w:val="0"/>
          <w:caps w:val="0"/>
          <w:color w:val="000000"/>
          <w:spacing w:val="0"/>
          <w:sz w:val="26"/>
          <w:szCs w:val="26"/>
          <w:u w:val="none"/>
        </w:rPr>
        <w:t> là một bài toán quan trọng giúp ngân hàng </w:t>
      </w:r>
      <w:r>
        <w:rPr>
          <w:rStyle w:val="36"/>
          <w:rFonts w:hint="default" w:ascii="Times New Roman Regular" w:hAnsi="Times New Roman Regular" w:cs="Times New Roman Regular"/>
          <w:b w:val="0"/>
          <w:bCs w:val="0"/>
          <w:i w:val="0"/>
          <w:iCs w:val="0"/>
          <w:caps w:val="0"/>
          <w:color w:val="000000"/>
          <w:spacing w:val="0"/>
          <w:sz w:val="26"/>
          <w:szCs w:val="26"/>
          <w:u w:val="none"/>
        </w:rPr>
        <w:t>ra quyết định dựa trên dữ liệu (data-driven decisions)</w:t>
      </w:r>
      <w:r>
        <w:rPr>
          <w:rFonts w:hint="default" w:ascii="Times New Roman Regular" w:hAnsi="Times New Roman Regular" w:cs="Times New Roman Regular"/>
          <w:b w:val="0"/>
          <w:bCs w:val="0"/>
          <w:i w:val="0"/>
          <w:iCs w:val="0"/>
          <w:caps w:val="0"/>
          <w:color w:val="000000"/>
          <w:spacing w:val="0"/>
          <w:sz w:val="26"/>
          <w:szCs w:val="26"/>
          <w:u w:val="none"/>
        </w:rPr>
        <w:t>, tối ưu hóa chiến lược chăm sóc và giữ chân khách hàng.</w:t>
      </w:r>
    </w:p>
    <w:p>
      <w:pPr>
        <w:pStyle w:val="35"/>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6"/>
          <w:szCs w:val="26"/>
          <w:u w:val="none"/>
        </w:rPr>
      </w:pPr>
      <w:r>
        <w:rPr>
          <w:rFonts w:hint="default" w:ascii="Times New Roman Regular" w:hAnsi="Times New Roman Regular" w:cs="Times New Roman Regular"/>
          <w:b w:val="0"/>
          <w:bCs w:val="0"/>
          <w:i w:val="0"/>
          <w:iCs w:val="0"/>
          <w:caps w:val="0"/>
          <w:color w:val="000000"/>
          <w:spacing w:val="0"/>
          <w:sz w:val="26"/>
          <w:szCs w:val="26"/>
          <w:u w:val="none"/>
        </w:rPr>
        <w:t>Bên cạnh đó, sự phát triển của </w:t>
      </w:r>
      <w:r>
        <w:rPr>
          <w:rStyle w:val="36"/>
          <w:rFonts w:hint="default" w:ascii="Times New Roman Regular" w:hAnsi="Times New Roman Regular" w:cs="Times New Roman Regular"/>
          <w:b w:val="0"/>
          <w:bCs w:val="0"/>
          <w:i w:val="0"/>
          <w:iCs w:val="0"/>
          <w:caps w:val="0"/>
          <w:color w:val="000000"/>
          <w:spacing w:val="0"/>
          <w:sz w:val="26"/>
          <w:szCs w:val="26"/>
          <w:u w:val="none"/>
        </w:rPr>
        <w:t>khoa học dữ liệu (Data Science)</w:t>
      </w:r>
      <w:r>
        <w:rPr>
          <w:rFonts w:hint="default" w:ascii="Times New Roman Regular" w:hAnsi="Times New Roman Regular" w:cs="Times New Roman Regular"/>
          <w:b w:val="0"/>
          <w:bCs w:val="0"/>
          <w:i w:val="0"/>
          <w:iCs w:val="0"/>
          <w:caps w:val="0"/>
          <w:color w:val="000000"/>
          <w:spacing w:val="0"/>
          <w:sz w:val="26"/>
          <w:szCs w:val="26"/>
          <w:u w:val="none"/>
        </w:rPr>
        <w:t> và </w:t>
      </w:r>
      <w:r>
        <w:rPr>
          <w:rStyle w:val="36"/>
          <w:rFonts w:hint="default" w:ascii="Times New Roman Regular" w:hAnsi="Times New Roman Regular" w:cs="Times New Roman Regular"/>
          <w:b w:val="0"/>
          <w:bCs w:val="0"/>
          <w:i w:val="0"/>
          <w:iCs w:val="0"/>
          <w:caps w:val="0"/>
          <w:color w:val="000000"/>
          <w:spacing w:val="0"/>
          <w:sz w:val="26"/>
          <w:szCs w:val="26"/>
          <w:u w:val="none"/>
        </w:rPr>
        <w:t>học máy (Machine Learning)</w:t>
      </w:r>
      <w:r>
        <w:rPr>
          <w:rFonts w:hint="default" w:ascii="Times New Roman Regular" w:hAnsi="Times New Roman Regular" w:cs="Times New Roman Regular"/>
          <w:b w:val="0"/>
          <w:bCs w:val="0"/>
          <w:i w:val="0"/>
          <w:iCs w:val="0"/>
          <w:caps w:val="0"/>
          <w:color w:val="000000"/>
          <w:spacing w:val="0"/>
          <w:sz w:val="26"/>
          <w:szCs w:val="26"/>
          <w:u w:val="none"/>
        </w:rPr>
        <w:t> đã mở ra cơ hội mới trong việc khai thác kho dữ liệu khổng lồ của ngân hàng. Các mô hình học máy có thể giúp </w:t>
      </w:r>
      <w:r>
        <w:rPr>
          <w:rStyle w:val="36"/>
          <w:rFonts w:hint="default" w:ascii="Times New Roman Regular" w:hAnsi="Times New Roman Regular" w:cs="Times New Roman Regular"/>
          <w:b w:val="0"/>
          <w:bCs w:val="0"/>
          <w:i w:val="0"/>
          <w:iCs w:val="0"/>
          <w:caps w:val="0"/>
          <w:color w:val="000000"/>
          <w:spacing w:val="0"/>
          <w:sz w:val="26"/>
          <w:szCs w:val="26"/>
          <w:u w:val="none"/>
        </w:rPr>
        <w:t>phân tích hành vi khách hàng</w:t>
      </w:r>
      <w:r>
        <w:rPr>
          <w:rFonts w:hint="default" w:ascii="Times New Roman Regular" w:hAnsi="Times New Roman Regular" w:cs="Times New Roman Regular"/>
          <w:b w:val="0"/>
          <w:bCs w:val="0"/>
          <w:i w:val="0"/>
          <w:iCs w:val="0"/>
          <w:caps w:val="0"/>
          <w:color w:val="000000"/>
          <w:spacing w:val="0"/>
          <w:sz w:val="26"/>
          <w:szCs w:val="26"/>
          <w:u w:val="none"/>
        </w:rPr>
        <w:t>, </w:t>
      </w:r>
      <w:r>
        <w:rPr>
          <w:rStyle w:val="36"/>
          <w:rFonts w:hint="default" w:ascii="Times New Roman Regular" w:hAnsi="Times New Roman Regular" w:cs="Times New Roman Regular"/>
          <w:b w:val="0"/>
          <w:bCs w:val="0"/>
          <w:i w:val="0"/>
          <w:iCs w:val="0"/>
          <w:caps w:val="0"/>
          <w:color w:val="000000"/>
          <w:spacing w:val="0"/>
          <w:sz w:val="26"/>
          <w:szCs w:val="26"/>
          <w:u w:val="none"/>
        </w:rPr>
        <w:t>phát hiện yếu tố ảnh hưởng đến churn</w:t>
      </w:r>
      <w:r>
        <w:rPr>
          <w:rFonts w:hint="default" w:ascii="Times New Roman Regular" w:hAnsi="Times New Roman Regular" w:cs="Times New Roman Regular"/>
          <w:b w:val="0"/>
          <w:bCs w:val="0"/>
          <w:i w:val="0"/>
          <w:iCs w:val="0"/>
          <w:caps w:val="0"/>
          <w:color w:val="000000"/>
          <w:spacing w:val="0"/>
          <w:sz w:val="26"/>
          <w:szCs w:val="26"/>
          <w:u w:val="none"/>
        </w:rPr>
        <w:t> và </w:t>
      </w:r>
      <w:r>
        <w:rPr>
          <w:rStyle w:val="36"/>
          <w:rFonts w:hint="default" w:ascii="Times New Roman Regular" w:hAnsi="Times New Roman Regular" w:cs="Times New Roman Regular"/>
          <w:b w:val="0"/>
          <w:bCs w:val="0"/>
          <w:i w:val="0"/>
          <w:iCs w:val="0"/>
          <w:caps w:val="0"/>
          <w:color w:val="000000"/>
          <w:spacing w:val="0"/>
          <w:sz w:val="26"/>
          <w:szCs w:val="26"/>
          <w:u w:val="none"/>
        </w:rPr>
        <w:t>dự đoán khả năng rời bỏ dịch vụ</w:t>
      </w:r>
      <w:r>
        <w:rPr>
          <w:rFonts w:hint="default" w:ascii="Times New Roman Regular" w:hAnsi="Times New Roman Regular" w:cs="Times New Roman Regular"/>
          <w:b w:val="0"/>
          <w:bCs w:val="0"/>
          <w:i w:val="0"/>
          <w:iCs w:val="0"/>
          <w:caps w:val="0"/>
          <w:color w:val="000000"/>
          <w:spacing w:val="0"/>
          <w:sz w:val="26"/>
          <w:szCs w:val="26"/>
          <w:u w:val="none"/>
        </w:rPr>
        <w:t> một cách chính xác.</w:t>
      </w:r>
    </w:p>
    <w:p>
      <w:pPr>
        <w:keepNext w:val="0"/>
        <w:keepLines w:val="0"/>
        <w:widowControl/>
        <w:suppressLineNumbers w:val="0"/>
        <w:jc w:val="left"/>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Từ thực tế này, nhóm quyết định lựa chọn đề tài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“Bank Customer Churn Prediction – Dự đoán khả năng rời bỏ của khách hàng ngân hàng”</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 Đề tài sử dụng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bộ dữ liệu thực tế được tổng hợp từ Kaggle và GitHub</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 xml:space="preserve">, nhằm phân tích hành vi khách hàng, xác định các yếu tố ảnh hưởng đến churn và xây dựng mô hình dự đoán hỗ trợ ngân hàng trong việc </w:t>
      </w:r>
    </w:p>
    <w:p>
      <w:pPr>
        <w:keepNext w:val="0"/>
        <w:keepLines w:val="0"/>
        <w:widowControl/>
        <w:suppressLineNumbers w:val="0"/>
        <w:jc w:val="left"/>
        <w:rPr>
          <w:rFonts w:hint="default" w:ascii="Times New Roman" w:hAnsi="Times New Roman Regular" w:eastAsia="-webkit-standard" w:cs="Times New Roman Regular"/>
          <w:b w:val="0"/>
          <w:bCs w:val="0"/>
          <w:i w:val="0"/>
          <w:iCs w:val="0"/>
          <w:caps w:val="0"/>
          <w:color w:val="000000"/>
          <w:spacing w:val="0"/>
          <w:kern w:val="0"/>
          <w:sz w:val="26"/>
          <w:szCs w:val="26"/>
          <w:u w:val="none"/>
          <w:lang w:val="vi-VN" w:eastAsia="zh-CN" w:bidi="ar"/>
        </w:rPr>
      </w:pPr>
      <w:r>
        <w:rPr>
          <w:rFonts w:hint="default" w:ascii="Times New Roman" w:hAnsi="Times New Roman Regular" w:eastAsia="-webkit-standard" w:cs="Times New Roman Regular"/>
          <w:b w:val="0"/>
          <w:bCs w:val="0"/>
          <w:i w:val="0"/>
          <w:iCs w:val="0"/>
          <w:caps w:val="0"/>
          <w:color w:val="000000"/>
          <w:spacing w:val="0"/>
          <w:kern w:val="0"/>
          <w:sz w:val="26"/>
          <w:szCs w:val="26"/>
          <w:u w:val="none"/>
          <w:lang w:val="vi-VN" w:eastAsia="zh-CN" w:bidi="ar"/>
        </w:rPr>
        <w:t>giữ chân khách hàng hiệu quả hơn</w:t>
      </w:r>
      <w:bookmarkStart w:id="4" w:name="_Toc211693413"/>
    </w:p>
    <w:p>
      <w:pPr>
        <w:keepNext w:val="0"/>
        <w:keepLines w:val="0"/>
        <w:widowControl/>
        <w:suppressLineNumbers w:val="0"/>
        <w:jc w:val="left"/>
        <w:rPr>
          <w:rFonts w:hint="default" w:ascii="Times New Roman" w:hAnsi="Times New Roman Regular" w:eastAsia="-webkit-standard" w:cs="Times New Roman Regular"/>
          <w:b w:val="0"/>
          <w:bCs w:val="0"/>
          <w:i w:val="0"/>
          <w:iCs w:val="0"/>
          <w:caps w:val="0"/>
          <w:color w:val="000000"/>
          <w:spacing w:val="0"/>
          <w:kern w:val="0"/>
          <w:sz w:val="26"/>
          <w:szCs w:val="26"/>
          <w:u w:val="none"/>
          <w:lang w:val="vi-VN" w:eastAsia="zh-CN" w:bidi="ar"/>
        </w:rPr>
      </w:pPr>
    </w:p>
    <w:p>
      <w:pPr>
        <w:keepNext w:val="0"/>
        <w:keepLines w:val="0"/>
        <w:widowControl/>
        <w:suppressLineNumbers w:val="0"/>
        <w:jc w:val="left"/>
        <w:rPr>
          <w:rFonts w:hint="default" w:ascii="Times New Roman Regular" w:hAnsi="Times New Roman Regular" w:eastAsia="-webkit-standard" w:cs="Times New Roman Regular"/>
          <w:b/>
          <w:bCs/>
          <w:i w:val="0"/>
          <w:iCs w:val="0"/>
          <w:caps w:val="0"/>
          <w:color w:val="000000"/>
          <w:spacing w:val="0"/>
          <w:kern w:val="0"/>
          <w:sz w:val="28"/>
          <w:szCs w:val="28"/>
          <w:u w:val="none"/>
          <w:lang w:val="en-US" w:eastAsia="zh-CN" w:bidi="ar"/>
        </w:rPr>
      </w:pPr>
      <w:r>
        <w:rPr>
          <w:rFonts w:hint="default" w:ascii="Times New Roman Regular" w:hAnsi="Times New Roman Regular" w:eastAsia="-webkit-standard" w:cs="Times New Roman Regular"/>
          <w:b/>
          <w:bCs/>
          <w:i w:val="0"/>
          <w:iCs w:val="0"/>
          <w:caps w:val="0"/>
          <w:color w:val="000000"/>
          <w:spacing w:val="0"/>
          <w:kern w:val="0"/>
          <w:sz w:val="28"/>
          <w:szCs w:val="28"/>
          <w:u w:val="none"/>
          <w:lang w:val="en-US" w:eastAsia="zh-CN" w:bidi="ar"/>
        </w:rPr>
        <w:t>1.4. Đối tượng và phạm vi nghiên cứu</w:t>
      </w:r>
    </w:p>
    <w:p>
      <w:pPr>
        <w:keepNext w:val="0"/>
        <w:keepLines w:val="0"/>
        <w:widowControl/>
        <w:suppressLineNumbers w:val="0"/>
        <w:jc w:val="left"/>
        <w:rPr>
          <w:rFonts w:hint="default" w:ascii="Times New Roman Regular" w:hAnsi="Times New Roman Regular" w:eastAsia="-webkit-standard" w:cs="Times New Roman Regular"/>
          <w:b/>
          <w:bCs/>
          <w:i w:val="0"/>
          <w:iCs w:val="0"/>
          <w:caps w:val="0"/>
          <w:color w:val="000000"/>
          <w:spacing w:val="0"/>
          <w:kern w:val="0"/>
          <w:sz w:val="28"/>
          <w:szCs w:val="28"/>
          <w:u w:val="none"/>
          <w:lang w:val="en-US" w:eastAsia="zh-CN" w:bidi="ar"/>
        </w:rPr>
      </w:pP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en-US" w:eastAsia="zh-CN" w:bidi="ar"/>
        </w:rPr>
        <w:t>Đối tượng nghiên cứu:</w:t>
      </w:r>
    </w:p>
    <w:p>
      <w:pPr>
        <w:keepNext w:val="0"/>
        <w:keepLines w:val="0"/>
        <w:widowControl/>
        <w:suppressLineNumbers w:val="0"/>
        <w:jc w:val="left"/>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Dữ liệu khách hàng của ngân hàng, bao gồm thông tin cá nhân, hành vi và trạng thái sử dụng dịch vụ.</w:t>
      </w:r>
    </w:p>
    <w:p>
      <w:pPr>
        <w:keepNext w:val="0"/>
        <w:keepLines w:val="0"/>
        <w:widowControl/>
        <w:suppressLineNumbers w:val="0"/>
        <w:jc w:val="left"/>
        <w:rPr>
          <w:rFonts w:hint="default" w:ascii="Times New Roman Regular" w:hAnsi="Times New Roman Regular" w:eastAsia="-webkit-standard" w:cs="Times New Roman Regular"/>
          <w:b/>
          <w:bCs/>
          <w:i w:val="0"/>
          <w:iCs w:val="0"/>
          <w:caps w:val="0"/>
          <w:color w:val="000000"/>
          <w:spacing w:val="0"/>
          <w:kern w:val="0"/>
          <w:sz w:val="26"/>
          <w:szCs w:val="26"/>
          <w:u w:val="none"/>
          <w:lang w:val="en-US" w:eastAsia="zh-CN" w:bidi="ar"/>
        </w:rPr>
      </w:pPr>
    </w:p>
    <w:p>
      <w:pPr>
        <w:keepNext w:val="0"/>
        <w:keepLines w:val="0"/>
        <w:widowControl/>
        <w:suppressLineNumbers w:val="0"/>
        <w:jc w:val="left"/>
        <w:rPr>
          <w:rFonts w:hint="default" w:ascii="Times New Roman Regular" w:hAnsi="Times New Roman Regular" w:cs="Times New Roman Regular"/>
          <w:b/>
          <w:bCs/>
          <w:sz w:val="26"/>
          <w:szCs w:val="26"/>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en-US" w:eastAsia="zh-CN" w:bidi="ar"/>
        </w:rPr>
        <w:t>Phạm vi nghiên cứu:</w:t>
      </w:r>
    </w:p>
    <w:p>
      <w:pPr>
        <w:keepNext w:val="0"/>
        <w:keepLines w:val="0"/>
        <w:widowControl/>
        <w:suppressLineNumbers w:val="0"/>
        <w:jc w:val="left"/>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Dữ liệu được thu thập từ hai nguồn mở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Kaggle</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 và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GitHub</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 chứa hơn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10.000 khách hàng</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p>
    <w:p>
      <w:pPr>
        <w:keepNext w:val="0"/>
        <w:keepLines w:val="0"/>
        <w:widowControl/>
        <w:suppressLineNumbers w:val="0"/>
        <w:jc w:val="left"/>
        <w:rPr>
          <w:rFonts w:hint="default" w:ascii="Times New Roman Regular" w:hAnsi="Times New Roman Regular" w:cs="Times New Roman Regular"/>
          <w:b w:val="0"/>
          <w:bCs w:val="0"/>
          <w:sz w:val="26"/>
          <w:szCs w:val="26"/>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Toàn bộ quy trình xử lý, phân tích và mô hình hóa được thực hiện bằng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Jupyter Notebook</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 sử dụng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ngôn ngữ Python</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và các thư viện như </w:t>
      </w:r>
      <w:r>
        <w:rPr>
          <w:rStyle w:val="36"/>
          <w:rFonts w:hint="default" w:ascii="Times New Roman Regular" w:hAnsi="Times New Roman Regular" w:eastAsia="SimSun" w:cs="Times New Roman Regular"/>
          <w:b w:val="0"/>
          <w:bCs w:val="0"/>
          <w:i w:val="0"/>
          <w:iCs w:val="0"/>
          <w:caps w:val="0"/>
          <w:color w:val="000000"/>
          <w:spacing w:val="0"/>
          <w:kern w:val="0"/>
          <w:sz w:val="26"/>
          <w:szCs w:val="26"/>
          <w:u w:val="none"/>
          <w:lang w:val="en-US" w:eastAsia="zh-CN" w:bidi="ar"/>
        </w:rPr>
        <w:t>Pandas, NumPy, Matplotlib, Seaborn, Scikit-learn</w:t>
      </w:r>
    </w:p>
    <w:p>
      <w:pPr>
        <w:keepNext w:val="0"/>
        <w:keepLines w:val="0"/>
        <w:widowControl/>
        <w:suppressLineNumbers w:val="0"/>
        <w:jc w:val="left"/>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Đề tài tập trung vào phân tích dữ liệu định lượng, không đi sâu vào yếu tố tâm lý hoặc hành vi phi định lượng của khách hàng.</w:t>
      </w:r>
    </w:p>
    <w:p>
      <w:pPr>
        <w:keepNext w:val="0"/>
        <w:keepLines w:val="0"/>
        <w:widowControl/>
        <w:suppressLineNumbers w:val="0"/>
        <w:jc w:val="left"/>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pPr>
    </w:p>
    <w:p>
      <w:pPr>
        <w:keepNext w:val="0"/>
        <w:keepLines w:val="0"/>
        <w:widowControl/>
        <w:suppressLineNumbers w:val="0"/>
        <w:jc w:val="left"/>
        <w:rPr>
          <w:rFonts w:hint="default" w:ascii="Times New Roman Regular" w:hAnsi="Times New Roman Regular" w:eastAsia="-webkit-standard" w:cs="Times New Roman Regular"/>
          <w:b/>
          <w:bCs/>
          <w:i w:val="0"/>
          <w:iCs w:val="0"/>
          <w:caps w:val="0"/>
          <w:color w:val="953735" w:themeColor="accent2" w:themeShade="BF"/>
          <w:spacing w:val="0"/>
          <w:kern w:val="0"/>
          <w:sz w:val="28"/>
          <w:szCs w:val="28"/>
          <w:highlight w:val="cyan"/>
          <w:u w:val="none"/>
          <w:lang w:val="en-US" w:eastAsia="zh-CN" w:bidi="ar"/>
        </w:rPr>
      </w:pPr>
      <w:r>
        <w:rPr>
          <w:rFonts w:hint="default" w:ascii="Times New Roman Regular" w:hAnsi="Times New Roman Regular" w:eastAsia="-webkit-standard" w:cs="Times New Roman Regular"/>
          <w:b/>
          <w:bCs/>
          <w:i w:val="0"/>
          <w:iCs w:val="0"/>
          <w:caps w:val="0"/>
          <w:color w:val="953735" w:themeColor="accent2" w:themeShade="BF"/>
          <w:spacing w:val="0"/>
          <w:kern w:val="0"/>
          <w:sz w:val="28"/>
          <w:szCs w:val="28"/>
          <w:highlight w:val="cyan"/>
          <w:u w:val="none"/>
          <w:lang w:val="en-US" w:eastAsia="zh-CN" w:bidi="ar"/>
        </w:rPr>
        <w:t>1.5. Phương pháp nghiên cứu</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Quy trình thực hiện đề tài gồm 6 giai đoạn chính:</w:t>
      </w:r>
    </w:p>
    <w:p>
      <w:pPr>
        <w:keepNext w:val="0"/>
        <w:keepLines w:val="0"/>
        <w:widowControl/>
        <w:numPr>
          <w:ilvl w:val="0"/>
          <w:numId w:val="8"/>
        </w:numPr>
        <w:suppressLineNumbers w:val="0"/>
        <w:jc w:val="left"/>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t xml:space="preserve">Thu thập dữ liệu </w:t>
      </w: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Dữ liệu được tải từ Kaggle và GitHub, lưu ở định dạng CSV, sau đó nạp vào môi trường Jupyter Notebook.</w:t>
      </w:r>
    </w:p>
    <w:p>
      <w:pPr>
        <w:keepNext w:val="0"/>
        <w:keepLines w:val="0"/>
        <w:widowControl/>
        <w:numPr>
          <w:ilvl w:val="0"/>
          <w:numId w:val="8"/>
        </w:numPr>
        <w:suppressLineNumbers w:val="0"/>
        <w:ind w:left="0" w:leftChars="0" w:firstLine="0" w:firstLineChars="0"/>
        <w:jc w:val="left"/>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t>Tiền xử lý dữ liệu ( Data Cleaning):</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Xử lý giá trị thiếu, ký tự lỗi, chuyển đổi kiểu dữ liệu, mã hóa các biến phân loại (Label Encoding, One-Hot Encoding) và chuẩn hóa dữ liệu số.</w:t>
      </w:r>
    </w:p>
    <w:p>
      <w:pPr>
        <w:keepNext w:val="0"/>
        <w:keepLines w:val="0"/>
        <w:widowControl/>
        <w:numPr>
          <w:ilvl w:val="0"/>
          <w:numId w:val="8"/>
        </w:numPr>
        <w:suppressLineNumbers w:val="0"/>
        <w:ind w:left="0" w:leftChars="0" w:firstLine="0" w:firstLineChars="0"/>
        <w:jc w:val="left"/>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t>Phân tích dữ liệu khám phá (EDA):</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Sử dụng các biểu đồ như histogram, boxplot, heatmap để nhận diện xu hướng và mối tương quan giữa các đặc trưng.</w:t>
      </w:r>
    </w:p>
    <w:p>
      <w:pPr>
        <w:keepNext w:val="0"/>
        <w:keepLines w:val="0"/>
        <w:widowControl/>
        <w:numPr>
          <w:ilvl w:val="0"/>
          <w:numId w:val="8"/>
        </w:numPr>
        <w:suppressLineNumbers w:val="0"/>
        <w:ind w:left="0" w:leftChars="0" w:firstLine="0" w:firstLineChars="0"/>
        <w:jc w:val="left"/>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t xml:space="preserve">Xây dựng mô hình học máy </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Áp dụng và so sánh các mô hình</w:t>
      </w:r>
      <w:r>
        <w:rPr>
          <w:rFonts w:hint="default" w:ascii="Times New Roman Regular" w:hAnsi="Times New Roman Regular" w:eastAsia="-webkit-standard" w:cs="Times New Roman Regular"/>
          <w:i w:val="0"/>
          <w:iCs w:val="0"/>
          <w:caps w:val="0"/>
          <w:color w:val="000000"/>
          <w:spacing w:val="0"/>
          <w:kern w:val="0"/>
          <w:sz w:val="26"/>
          <w:szCs w:val="26"/>
          <w:u w:val="none"/>
          <w:lang w:val="vi-VN" w:eastAsia="zh-CN" w:bidi="ar"/>
        </w:rPr>
        <w:t xml:space="preserve"> Random Forest,</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 xml:space="preserve"> XGBoost.</w:t>
      </w:r>
    </w:p>
    <w:p>
      <w:pPr>
        <w:keepNext w:val="0"/>
        <w:keepLines w:val="0"/>
        <w:widowControl/>
        <w:numPr>
          <w:ilvl w:val="0"/>
          <w:numId w:val="8"/>
        </w:numPr>
        <w:suppressLineNumbers w:val="0"/>
        <w:ind w:left="0" w:leftChars="0" w:firstLine="0" w:firstLineChars="0"/>
        <w:jc w:val="left"/>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t>Đánh giá mô hình:</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Sử dụng các chỉ số Accuracy, Precision, Recall, F1-score và ma trận nhầm lẫn (Confusion Matrix) để đánh giá hiệu năng.</w:t>
      </w:r>
    </w:p>
    <w:p>
      <w:pPr>
        <w:keepNext w:val="0"/>
        <w:keepLines w:val="0"/>
        <w:widowControl/>
        <w:numPr>
          <w:ilvl w:val="0"/>
          <w:numId w:val="8"/>
        </w:numPr>
        <w:suppressLineNumbers w:val="0"/>
        <w:ind w:left="0" w:leftChars="0" w:firstLine="0" w:firstLineChars="0"/>
        <w:jc w:val="left"/>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pPr>
      <w:r>
        <w:rPr>
          <w:rFonts w:hint="default" w:ascii="Times New Roman Regular" w:hAnsi="Times New Roman Regular" w:eastAsia="-webkit-standard" w:cs="Times New Roman Regular"/>
          <w:b/>
          <w:bCs/>
          <w:i w:val="0"/>
          <w:iCs w:val="0"/>
          <w:caps w:val="0"/>
          <w:color w:val="000000"/>
          <w:spacing w:val="0"/>
          <w:kern w:val="0"/>
          <w:sz w:val="26"/>
          <w:szCs w:val="26"/>
          <w:u w:val="none"/>
          <w:lang w:val="vi-VN" w:eastAsia="zh-CN" w:bidi="ar"/>
        </w:rPr>
        <w:t xml:space="preserve">Kết luận và đề xuất </w:t>
      </w:r>
    </w:p>
    <w:p>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t>●</w:t>
      </w:r>
      <w:r>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vi-VN"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6"/>
          <w:szCs w:val="26"/>
          <w:u w:val="none"/>
          <w:lang w:val="en-US" w:eastAsia="zh-CN" w:bidi="ar"/>
        </w:rPr>
        <w:t>Đưa ra các yếu tố chính ảnh hưởng đến churn và đề xuất hướng tối ưu cho ngân hàng.</w:t>
      </w:r>
    </w:p>
    <w:p>
      <w:pPr>
        <w:keepNext w:val="0"/>
        <w:keepLines w:val="0"/>
        <w:widowControl/>
        <w:suppressLineNumbers w:val="0"/>
        <w:jc w:val="left"/>
        <w:rPr>
          <w:rFonts w:hint="default" w:ascii="-webkit-standard" w:hAnsi="-webkit-standard" w:eastAsia="-webkit-standard" w:cs="-webkit-standard"/>
          <w:b/>
          <w:bCs/>
          <w:i w:val="0"/>
          <w:iCs w:val="0"/>
          <w:caps w:val="0"/>
          <w:color w:val="000000"/>
          <w:spacing w:val="0"/>
          <w:kern w:val="0"/>
          <w:sz w:val="27"/>
          <w:szCs w:val="27"/>
          <w:u w:val="none"/>
          <w:lang w:val="vi-VN" w:eastAsia="zh-CN" w:bidi="ar"/>
        </w:rPr>
      </w:pPr>
    </w:p>
    <w:p>
      <w:pPr>
        <w:keepNext w:val="0"/>
        <w:keepLines w:val="0"/>
        <w:widowControl/>
        <w:suppressLineNumbers w:val="0"/>
        <w:jc w:val="left"/>
        <w:rPr>
          <w:rFonts w:hint="default" w:ascii="Times New Roman Regular" w:hAnsi="Times New Roman Regular" w:eastAsia="-webkit-standard" w:cs="Times New Roman Regular"/>
          <w:b w:val="0"/>
          <w:bCs w:val="0"/>
          <w:i w:val="0"/>
          <w:iCs w:val="0"/>
          <w:caps w:val="0"/>
          <w:color w:val="000000"/>
          <w:spacing w:val="0"/>
          <w:kern w:val="0"/>
          <w:sz w:val="26"/>
          <w:szCs w:val="26"/>
          <w:u w:val="none"/>
          <w:lang w:val="en-US" w:eastAsia="zh-CN" w:bidi="ar"/>
        </w:rPr>
      </w:pPr>
    </w:p>
    <w:p>
      <w:pPr>
        <w:keepNext w:val="0"/>
        <w:keepLines w:val="0"/>
        <w:widowControl/>
        <w:suppressLineNumbers w:val="0"/>
        <w:jc w:val="left"/>
        <w:rPr>
          <w:rFonts w:hint="default" w:ascii="Times New Roman" w:hAnsi="Times New Roman Regular" w:eastAsia="-webkit-standard" w:cs="Times New Roman Regular"/>
          <w:b w:val="0"/>
          <w:bCs w:val="0"/>
          <w:i w:val="0"/>
          <w:iCs w:val="0"/>
          <w:caps w:val="0"/>
          <w:color w:val="000000"/>
          <w:spacing w:val="0"/>
          <w:kern w:val="0"/>
          <w:sz w:val="26"/>
          <w:szCs w:val="26"/>
          <w:u w:val="none"/>
          <w:lang w:val="vi-VN" w:eastAsia="zh-CN" w:bidi="ar"/>
        </w:rPr>
      </w:pPr>
    </w:p>
    <w:p>
      <w:pPr>
        <w:keepNext w:val="0"/>
        <w:keepLines w:val="0"/>
        <w:widowControl/>
        <w:suppressLineNumbers w:val="0"/>
        <w:jc w:val="left"/>
        <w:rPr>
          <w:rFonts w:hint="default" w:ascii="Times New Roman" w:hAnsi="Times New Roman Regular" w:eastAsia="-webkit-standard" w:cs="Times New Roman Regular"/>
          <w:b w:val="0"/>
          <w:bCs w:val="0"/>
          <w:i w:val="0"/>
          <w:iCs w:val="0"/>
          <w:caps w:val="0"/>
          <w:color w:val="000000"/>
          <w:spacing w:val="0"/>
          <w:kern w:val="0"/>
          <w:sz w:val="26"/>
          <w:szCs w:val="26"/>
          <w:u w:val="none"/>
          <w:lang w:val="vi-VN" w:eastAsia="zh-CN" w:bidi="ar"/>
        </w:rPr>
      </w:pPr>
    </w:p>
    <w:p>
      <w:pPr>
        <w:keepNext w:val="0"/>
        <w:keepLines w:val="0"/>
        <w:widowControl/>
        <w:suppressLineNumbers w:val="0"/>
        <w:jc w:val="left"/>
        <w:rPr>
          <w:rFonts w:hint="default" w:ascii="Times New Roman" w:hAnsi="Times New Roman Regular" w:eastAsia="-webkit-standard" w:cs="Times New Roman Regular"/>
          <w:b w:val="0"/>
          <w:bCs w:val="0"/>
          <w:i w:val="0"/>
          <w:iCs w:val="0"/>
          <w:caps w:val="0"/>
          <w:color w:val="000000"/>
          <w:spacing w:val="0"/>
          <w:kern w:val="0"/>
          <w:sz w:val="26"/>
          <w:szCs w:val="26"/>
          <w:u w:val="none"/>
          <w:lang w:val="vi-VN" w:eastAsia="zh-CN" w:bidi="ar"/>
        </w:rPr>
      </w:pPr>
    </w:p>
    <w:bookmarkEnd w:id="4"/>
    <w:p>
      <w:pPr>
        <w:pStyle w:val="2"/>
        <w:spacing w:line="360" w:lineRule="auto"/>
        <w:jc w:val="center"/>
        <w:rPr>
          <w:rFonts w:ascii="Times New Roman" w:hAnsi="Times New Roman" w:cs="Times New Roman"/>
          <w:color w:val="auto"/>
          <w:sz w:val="36"/>
          <w:szCs w:val="36"/>
          <w:lang w:val="vi-VN"/>
        </w:rPr>
      </w:pPr>
      <w:bookmarkStart w:id="5" w:name="_Toc211693416"/>
      <w:r>
        <w:rPr>
          <w:rFonts w:ascii="Times New Roman" w:hAnsi="Times New Roman" w:cs="Times New Roman"/>
          <w:color w:val="auto"/>
          <w:sz w:val="36"/>
          <w:szCs w:val="36"/>
        </w:rPr>
        <w:t>CHƯƠNG 2. PHÂN TÍCH DỮ LIỆU</w:t>
      </w:r>
      <w:bookmarkEnd w:id="5"/>
    </w:p>
    <w:p>
      <w:pPr>
        <w:pStyle w:val="3"/>
        <w:spacing w:line="360" w:lineRule="auto"/>
        <w:rPr>
          <w:rFonts w:ascii="Times New Roman" w:hAnsi="Times New Roman" w:cs="Times New Roman"/>
          <w:b w:val="0"/>
          <w:bCs w:val="0"/>
          <w:color w:val="auto"/>
        </w:rPr>
      </w:pPr>
      <w:bookmarkStart w:id="6" w:name="_Toc211693417"/>
      <w:r>
        <w:rPr>
          <w:rFonts w:ascii="Times New Roman" w:hAnsi="Times New Roman" w:cs="Times New Roman"/>
          <w:b w:val="0"/>
          <w:bCs w:val="0"/>
          <w:color w:val="auto"/>
        </w:rPr>
        <w:t>2.1 Giới thiệu</w:t>
      </w:r>
      <w:bookmarkEnd w:id="6"/>
    </w:p>
    <w:p>
      <w:pPr>
        <w:pStyle w:val="5"/>
        <w:rPr>
          <w:rFonts w:ascii="Times New Roman" w:hAnsi="Times New Roman" w:cs="Times New Roman"/>
          <w:color w:val="auto"/>
        </w:rPr>
      </w:pPr>
      <w:bookmarkStart w:id="7" w:name="_GoBack"/>
      <w:bookmarkEnd w:id="7"/>
    </w:p>
    <w:sectPr>
      <w:headerReference r:id="rId5" w:type="default"/>
      <w:footerReference r:id="rId6" w:type="default"/>
      <w:pgSz w:w="12240" w:h="15840"/>
      <w:pgMar w:top="1984" w:right="1134" w:bottom="1701" w:left="19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6"/>
    <w:family w:val="auto"/>
    <w:pitch w:val="default"/>
    <w:sig w:usb0="00000000" w:usb1="00000000" w:usb2="00000000" w:usb3="00000000" w:csb0="0016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Wingdings">
    <w:panose1 w:val="05000000000000000000"/>
    <w:charset w:val="02"/>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 w:name="Symbol">
    <w:altName w:val="Kingsoft Sign"/>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Times New Roman Regular">
    <w:panose1 w:val="02020603050405020304"/>
    <w:charset w:val="00"/>
    <w:family w:val="auto"/>
    <w:pitch w:val="default"/>
    <w:sig w:usb0="00000000" w:usb1="00000000" w:usb2="00000000" w:usb3="00000000" w:csb0="00000000" w:csb1="00000000"/>
  </w:font>
  <w:font w:name="Arial Regular">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DE7E6B"/>
    <w:multiLevelType w:val="singleLevel"/>
    <w:tmpl w:val="EADE7E6B"/>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7CEA03C3"/>
    <w:multiLevelType w:val="multilevel"/>
    <w:tmpl w:val="7CEA03C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BC0"/>
    <w:rsid w:val="00051B55"/>
    <w:rsid w:val="0006063C"/>
    <w:rsid w:val="00067E05"/>
    <w:rsid w:val="00131CC3"/>
    <w:rsid w:val="0015074B"/>
    <w:rsid w:val="00173DCB"/>
    <w:rsid w:val="0018507D"/>
    <w:rsid w:val="0021504F"/>
    <w:rsid w:val="002342AD"/>
    <w:rsid w:val="00244A22"/>
    <w:rsid w:val="00256E7D"/>
    <w:rsid w:val="0026398C"/>
    <w:rsid w:val="00273789"/>
    <w:rsid w:val="00292672"/>
    <w:rsid w:val="0029639D"/>
    <w:rsid w:val="002B212A"/>
    <w:rsid w:val="002C5516"/>
    <w:rsid w:val="00326F90"/>
    <w:rsid w:val="00346E9C"/>
    <w:rsid w:val="00351CC8"/>
    <w:rsid w:val="003742A5"/>
    <w:rsid w:val="003844B5"/>
    <w:rsid w:val="00410BD4"/>
    <w:rsid w:val="00433689"/>
    <w:rsid w:val="00434FE3"/>
    <w:rsid w:val="004847FB"/>
    <w:rsid w:val="00491580"/>
    <w:rsid w:val="004E4857"/>
    <w:rsid w:val="004E5457"/>
    <w:rsid w:val="004E65DC"/>
    <w:rsid w:val="004F36E6"/>
    <w:rsid w:val="005D7475"/>
    <w:rsid w:val="005E30EA"/>
    <w:rsid w:val="006A6969"/>
    <w:rsid w:val="006F1311"/>
    <w:rsid w:val="006F4717"/>
    <w:rsid w:val="006F5843"/>
    <w:rsid w:val="007C5EC2"/>
    <w:rsid w:val="007D49FB"/>
    <w:rsid w:val="00854146"/>
    <w:rsid w:val="00876BF6"/>
    <w:rsid w:val="00883E39"/>
    <w:rsid w:val="00897D3D"/>
    <w:rsid w:val="008B0D8C"/>
    <w:rsid w:val="00920312"/>
    <w:rsid w:val="00951573"/>
    <w:rsid w:val="00974CF7"/>
    <w:rsid w:val="00A865B5"/>
    <w:rsid w:val="00AA1D8D"/>
    <w:rsid w:val="00B16FA5"/>
    <w:rsid w:val="00B47730"/>
    <w:rsid w:val="00B65B16"/>
    <w:rsid w:val="00B70978"/>
    <w:rsid w:val="00BA49B0"/>
    <w:rsid w:val="00BB1212"/>
    <w:rsid w:val="00BB2FD9"/>
    <w:rsid w:val="00C10419"/>
    <w:rsid w:val="00C43972"/>
    <w:rsid w:val="00C77363"/>
    <w:rsid w:val="00CA4D68"/>
    <w:rsid w:val="00CB0664"/>
    <w:rsid w:val="00CB7AF1"/>
    <w:rsid w:val="00D93BC8"/>
    <w:rsid w:val="00E15182"/>
    <w:rsid w:val="00E16DEA"/>
    <w:rsid w:val="00E24BF3"/>
    <w:rsid w:val="00EC7360"/>
    <w:rsid w:val="00F668C4"/>
    <w:rsid w:val="00F848FB"/>
    <w:rsid w:val="00F90942"/>
    <w:rsid w:val="00F958BD"/>
    <w:rsid w:val="00FC693F"/>
    <w:rsid w:val="E5AFCD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5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51"/>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5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6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56"/>
    <w:unhideWhenUsed/>
    <w:qFormat/>
    <w:uiPriority w:val="99"/>
    <w:pPr>
      <w:spacing w:after="120"/>
    </w:pPr>
  </w:style>
  <w:style w:type="paragraph" w:styleId="14">
    <w:name w:val="Body Text 2"/>
    <w:basedOn w:val="1"/>
    <w:link w:val="157"/>
    <w:unhideWhenUsed/>
    <w:qFormat/>
    <w:uiPriority w:val="99"/>
    <w:pPr>
      <w:spacing w:after="120" w:line="480" w:lineRule="auto"/>
    </w:pPr>
  </w:style>
  <w:style w:type="paragraph" w:styleId="15">
    <w:name w:val="Body Text 3"/>
    <w:basedOn w:val="1"/>
    <w:link w:val="15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9">
    <w:name w:val="footer"/>
    <w:basedOn w:val="1"/>
    <w:link w:val="148"/>
    <w:unhideWhenUsed/>
    <w:qFormat/>
    <w:uiPriority w:val="99"/>
    <w:pPr>
      <w:tabs>
        <w:tab w:val="center" w:pos="4680"/>
        <w:tab w:val="right" w:pos="9360"/>
      </w:tabs>
      <w:spacing w:after="0" w:line="240" w:lineRule="auto"/>
    </w:pPr>
  </w:style>
  <w:style w:type="paragraph" w:styleId="20">
    <w:name w:val="header"/>
    <w:basedOn w:val="1"/>
    <w:link w:val="147"/>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unhideWhenUsed/>
    <w:uiPriority w:val="99"/>
    <w:pPr>
      <w:spacing w:before="100" w:beforeAutospacing="1" w:after="100" w:afterAutospacing="1" w:line="240" w:lineRule="auto"/>
    </w:pPr>
    <w:rPr>
      <w:rFonts w:cs="Times New Roman"/>
      <w:sz w:val="24"/>
      <w:szCs w:val="24"/>
    </w:rPr>
  </w:style>
  <w:style w:type="character" w:styleId="36">
    <w:name w:val="Strong"/>
    <w:basedOn w:val="11"/>
    <w:qFormat/>
    <w:uiPriority w:val="22"/>
    <w:rPr>
      <w:b/>
      <w:bCs/>
    </w:rPr>
  </w:style>
  <w:style w:type="paragraph" w:styleId="37">
    <w:name w:val="Subtitle"/>
    <w:basedOn w:val="1"/>
    <w:next w:val="1"/>
    <w:link w:val="15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5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unhideWhenUsed/>
    <w:qFormat/>
    <w:uiPriority w:val="39"/>
    <w:pPr>
      <w:tabs>
        <w:tab w:val="right" w:leader="dot" w:pos="9112"/>
      </w:tabs>
      <w:spacing w:after="0"/>
      <w:jc w:val="both"/>
    </w:pPr>
    <w:rPr>
      <w:rFonts w:cs="Times New Roman"/>
      <w:b/>
      <w:bCs/>
      <w:sz w:val="36"/>
      <w:szCs w:val="36"/>
    </w:rPr>
  </w:style>
  <w:style w:type="paragraph" w:styleId="41">
    <w:name w:val="toc 2"/>
    <w:basedOn w:val="1"/>
    <w:next w:val="1"/>
    <w:unhideWhenUsed/>
    <w:qFormat/>
    <w:uiPriority w:val="39"/>
    <w:pPr>
      <w:spacing w:after="100"/>
      <w:ind w:left="260"/>
    </w:pPr>
  </w:style>
  <w:style w:type="paragraph" w:styleId="42">
    <w:name w:val="toc 3"/>
    <w:basedOn w:val="1"/>
    <w:next w:val="1"/>
    <w:unhideWhenUsed/>
    <w:uiPriority w:val="39"/>
    <w:pPr>
      <w:spacing w:after="100" w:line="259" w:lineRule="auto"/>
      <w:ind w:left="440"/>
    </w:pPr>
    <w:rPr>
      <w:rFonts w:cs="Times New Roman" w:asciiTheme="minorHAnsi" w:hAnsiTheme="minorHAnsi" w:eastAsiaTheme="minorEastAsia"/>
      <w:sz w:val="22"/>
    </w:rPr>
  </w:style>
  <w:style w:type="paragraph" w:styleId="43">
    <w:name w:val="toc 4"/>
    <w:basedOn w:val="1"/>
    <w:next w:val="1"/>
    <w:unhideWhenUsed/>
    <w:qFormat/>
    <w:uiPriority w:val="39"/>
    <w:pPr>
      <w:spacing w:after="100"/>
      <w:ind w:left="780"/>
    </w:pPr>
  </w:style>
  <w:style w:type="paragraph" w:styleId="44">
    <w:name w:val="toc 5"/>
    <w:basedOn w:val="1"/>
    <w:next w:val="1"/>
    <w:unhideWhenUsed/>
    <w:qFormat/>
    <w:uiPriority w:val="39"/>
    <w:pPr>
      <w:spacing w:after="100" w:line="278" w:lineRule="auto"/>
      <w:ind w:left="960"/>
    </w:pPr>
    <w:rPr>
      <w:rFonts w:asciiTheme="minorHAnsi" w:hAnsiTheme="minorHAnsi" w:eastAsiaTheme="minorEastAsia"/>
      <w:kern w:val="2"/>
      <w:sz w:val="24"/>
      <w:szCs w:val="24"/>
      <w14:ligatures w14:val="standardContextual"/>
    </w:rPr>
  </w:style>
  <w:style w:type="paragraph" w:styleId="45">
    <w:name w:val="toc 6"/>
    <w:basedOn w:val="1"/>
    <w:next w:val="1"/>
    <w:unhideWhenUsed/>
    <w:qFormat/>
    <w:uiPriority w:val="39"/>
    <w:pPr>
      <w:spacing w:after="100" w:line="278" w:lineRule="auto"/>
      <w:ind w:left="1200"/>
    </w:pPr>
    <w:rPr>
      <w:rFonts w:asciiTheme="minorHAnsi" w:hAnsiTheme="minorHAnsi" w:eastAsiaTheme="minorEastAsia"/>
      <w:kern w:val="2"/>
      <w:sz w:val="24"/>
      <w:szCs w:val="24"/>
      <w14:ligatures w14:val="standardContextual"/>
    </w:rPr>
  </w:style>
  <w:style w:type="paragraph" w:styleId="46">
    <w:name w:val="toc 7"/>
    <w:basedOn w:val="1"/>
    <w:next w:val="1"/>
    <w:unhideWhenUsed/>
    <w:qFormat/>
    <w:uiPriority w:val="39"/>
    <w:pPr>
      <w:spacing w:after="100" w:line="278" w:lineRule="auto"/>
      <w:ind w:left="1440"/>
    </w:pPr>
    <w:rPr>
      <w:rFonts w:asciiTheme="minorHAnsi" w:hAnsiTheme="minorHAnsi" w:eastAsiaTheme="minorEastAsia"/>
      <w:kern w:val="2"/>
      <w:sz w:val="24"/>
      <w:szCs w:val="24"/>
      <w14:ligatures w14:val="standardContextual"/>
    </w:rPr>
  </w:style>
  <w:style w:type="paragraph" w:styleId="47">
    <w:name w:val="toc 8"/>
    <w:basedOn w:val="1"/>
    <w:next w:val="1"/>
    <w:unhideWhenUsed/>
    <w:qFormat/>
    <w:uiPriority w:val="39"/>
    <w:pPr>
      <w:spacing w:after="100" w:line="278" w:lineRule="auto"/>
      <w:ind w:left="1680"/>
    </w:pPr>
    <w:rPr>
      <w:rFonts w:asciiTheme="minorHAnsi" w:hAnsiTheme="minorHAnsi" w:eastAsiaTheme="minorEastAsia"/>
      <w:kern w:val="2"/>
      <w:sz w:val="24"/>
      <w:szCs w:val="24"/>
      <w14:ligatures w14:val="standardContextual"/>
    </w:rPr>
  </w:style>
  <w:style w:type="paragraph" w:styleId="48">
    <w:name w:val="toc 9"/>
    <w:basedOn w:val="1"/>
    <w:next w:val="1"/>
    <w:unhideWhenUsed/>
    <w:qFormat/>
    <w:uiPriority w:val="39"/>
    <w:pPr>
      <w:spacing w:after="100" w:line="278" w:lineRule="auto"/>
      <w:ind w:left="1920"/>
    </w:pPr>
    <w:rPr>
      <w:rFonts w:asciiTheme="minorHAnsi" w:hAnsiTheme="minorHAnsi" w:eastAsiaTheme="minorEastAsia"/>
      <w:kern w:val="2"/>
      <w:sz w:val="24"/>
      <w:szCs w:val="24"/>
      <w14:ligatures w14:val="standardContextual"/>
    </w:rPr>
  </w:style>
  <w:style w:type="table" w:styleId="4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5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7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9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1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4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7">
    <w:name w:val="Đầu trang Char"/>
    <w:basedOn w:val="11"/>
    <w:link w:val="20"/>
    <w:qFormat/>
    <w:uiPriority w:val="99"/>
  </w:style>
  <w:style w:type="character" w:customStyle="1" w:styleId="148">
    <w:name w:val="Chân trang Char"/>
    <w:basedOn w:val="11"/>
    <w:link w:val="19"/>
    <w:qFormat/>
    <w:uiPriority w:val="99"/>
  </w:style>
  <w:style w:type="paragraph" w:styleId="14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0">
    <w:name w:val="Đầu đề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1">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2">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3">
    <w:name w:val="Tiêu đề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4">
    <w:name w:val="Tiêu đề phụ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5">
    <w:name w:val="List Paragraph"/>
    <w:basedOn w:val="1"/>
    <w:qFormat/>
    <w:uiPriority w:val="34"/>
    <w:pPr>
      <w:ind w:left="720"/>
      <w:contextualSpacing/>
    </w:pPr>
  </w:style>
  <w:style w:type="character" w:customStyle="1" w:styleId="156">
    <w:name w:val="Thân Văn bản Char"/>
    <w:basedOn w:val="11"/>
    <w:link w:val="13"/>
    <w:qFormat/>
    <w:uiPriority w:val="99"/>
  </w:style>
  <w:style w:type="character" w:customStyle="1" w:styleId="157">
    <w:name w:val="Thân văn bản 2 Char"/>
    <w:basedOn w:val="11"/>
    <w:link w:val="14"/>
    <w:qFormat/>
    <w:uiPriority w:val="99"/>
  </w:style>
  <w:style w:type="character" w:customStyle="1" w:styleId="158">
    <w:name w:val="Thân văn bản 3 Char"/>
    <w:basedOn w:val="11"/>
    <w:link w:val="15"/>
    <w:uiPriority w:val="99"/>
    <w:rPr>
      <w:sz w:val="16"/>
      <w:szCs w:val="16"/>
    </w:rPr>
  </w:style>
  <w:style w:type="character" w:customStyle="1" w:styleId="159">
    <w:name w:val="Văn bản Macro Char"/>
    <w:basedOn w:val="11"/>
    <w:link w:val="34"/>
    <w:qFormat/>
    <w:uiPriority w:val="99"/>
    <w:rPr>
      <w:rFonts w:ascii="Courier" w:hAnsi="Courier"/>
      <w:sz w:val="20"/>
      <w:szCs w:val="20"/>
    </w:rPr>
  </w:style>
  <w:style w:type="paragraph" w:styleId="160">
    <w:name w:val="Quote"/>
    <w:basedOn w:val="1"/>
    <w:next w:val="1"/>
    <w:link w:val="161"/>
    <w:qFormat/>
    <w:uiPriority w:val="29"/>
    <w:rPr>
      <w:i/>
      <w:iCs/>
      <w:color w:val="000000" w:themeColor="text1"/>
      <w14:textFill>
        <w14:solidFill>
          <w14:schemeClr w14:val="tx1"/>
        </w14:solidFill>
      </w14:textFill>
    </w:rPr>
  </w:style>
  <w:style w:type="character" w:customStyle="1" w:styleId="161">
    <w:name w:val="Lời trích dẫn Char"/>
    <w:basedOn w:val="11"/>
    <w:link w:val="160"/>
    <w:qFormat/>
    <w:uiPriority w:val="29"/>
    <w:rPr>
      <w:i/>
      <w:iCs/>
      <w:color w:val="000000" w:themeColor="text1"/>
      <w14:textFill>
        <w14:solidFill>
          <w14:schemeClr w14:val="tx1"/>
        </w14:solidFill>
      </w14:textFill>
    </w:rPr>
  </w:style>
  <w:style w:type="character" w:customStyle="1" w:styleId="162">
    <w:name w:val="Đầu đề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3">
    <w:name w:val="Đầu đề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4">
    <w:name w:val="Đầu đề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5">
    <w:name w:val="Đầu đề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6">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7">
    <w:name w:val="Đầu đề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8">
    <w:name w:val="Intense Quote"/>
    <w:basedOn w:val="1"/>
    <w:next w:val="1"/>
    <w:link w:val="16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9">
    <w:name w:val="Nháy kép Đậm Char"/>
    <w:basedOn w:val="11"/>
    <w:link w:val="168"/>
    <w:qFormat/>
    <w:uiPriority w:val="30"/>
    <w:rPr>
      <w:b/>
      <w:bCs/>
      <w:i/>
      <w:iCs/>
      <w:color w:val="4F81BD" w:themeColor="accent1"/>
      <w14:textFill>
        <w14:solidFill>
          <w14:schemeClr w14:val="accent1"/>
        </w14:solidFill>
      </w14:textFill>
    </w:rPr>
  </w:style>
  <w:style w:type="character" w:customStyle="1" w:styleId="17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71">
    <w:name w:val="Intense Emphasis"/>
    <w:basedOn w:val="11"/>
    <w:qFormat/>
    <w:uiPriority w:val="21"/>
    <w:rPr>
      <w:b/>
      <w:bCs/>
      <w:i/>
      <w:iCs/>
      <w:color w:val="4F81BD" w:themeColor="accent1"/>
      <w14:textFill>
        <w14:solidFill>
          <w14:schemeClr w14:val="accent1"/>
        </w14:solidFill>
      </w14:textFill>
    </w:rPr>
  </w:style>
  <w:style w:type="character" w:customStyle="1" w:styleId="172">
    <w:name w:val="Subtle Reference"/>
    <w:basedOn w:val="11"/>
    <w:qFormat/>
    <w:uiPriority w:val="31"/>
    <w:rPr>
      <w:smallCaps/>
      <w:color w:val="C0504D" w:themeColor="accent2"/>
      <w:u w:val="single"/>
      <w14:textFill>
        <w14:solidFill>
          <w14:schemeClr w14:val="accent2"/>
        </w14:solidFill>
      </w14:textFill>
    </w:rPr>
  </w:style>
  <w:style w:type="character" w:customStyle="1" w:styleId="17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4">
    <w:name w:val="Book Title"/>
    <w:basedOn w:val="11"/>
    <w:qFormat/>
    <w:uiPriority w:val="33"/>
    <w:rPr>
      <w:b/>
      <w:bCs/>
      <w:smallCaps/>
      <w:spacing w:val="5"/>
    </w:rPr>
  </w:style>
  <w:style w:type="paragraph" w:customStyle="1" w:styleId="175">
    <w:name w:val="TOC Heading"/>
    <w:basedOn w:val="2"/>
    <w:next w:val="1"/>
    <w:unhideWhenUsed/>
    <w:qFormat/>
    <w:uiPriority w:val="39"/>
    <w:pPr>
      <w:outlineLvl w:val="9"/>
    </w:pPr>
  </w:style>
  <w:style w:type="character" w:customStyle="1" w:styleId="17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35</Pages>
  <Words>4565</Words>
  <Characters>26022</Characters>
  <Lines>216</Lines>
  <Paragraphs>61</Paragraphs>
  <TotalTime>25</TotalTime>
  <ScaleCrop>false</ScaleCrop>
  <LinksUpToDate>false</LinksUpToDate>
  <CharactersWithSpaces>30526</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binh</cp:lastModifiedBy>
  <dcterms:modified xsi:type="dcterms:W3CDTF">2025-10-28T00:17:06Z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